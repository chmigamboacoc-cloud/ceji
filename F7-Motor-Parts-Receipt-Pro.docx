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B0CEC">
      <w:pPr>
        <w:spacing w:after="0" w:line="480" w:lineRule="auto"/>
        <w:ind w:left="0" w:right="0" w:firstLine="0"/>
        <w:rPr>
          <w:b/>
          <w:bCs/>
          <w:rtl w:val="0"/>
        </w:rPr>
      </w:pPr>
    </w:p>
    <w:p w14:paraId="573DE0F4">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482D2C77">
      <w:pPr>
        <w:keepNext w:val="0"/>
        <w:keepLines w:val="0"/>
        <w:widowControl/>
        <w:suppressLineNumbers w:val="0"/>
        <w:spacing w:after="240" w:afterAutospacing="0"/>
        <w:jc w:val="left"/>
        <w:rPr>
          <w:rFonts w:hint="default" w:ascii="Times New Roman" w:hAnsi="Times New Roman" w:cs="Times New Roman"/>
          <w:b/>
          <w:bCs/>
          <w:i w:val="0"/>
          <w:iCs w:val="0"/>
          <w:color w:val="000000"/>
          <w:sz w:val="24"/>
          <w:szCs w:val="24"/>
          <w:u w:val="none"/>
          <w:vertAlign w:val="baseline"/>
        </w:rPr>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hint="default" w:ascii="SimSun" w:hAnsi="SimSun" w:eastAsia="SimSun" w:cs="SimSun"/>
          <w:b w:val="0"/>
          <w:bCs w:val="0"/>
          <w:kern w:val="0"/>
          <w:sz w:val="24"/>
          <w:szCs w:val="24"/>
          <w:lang w:val="en-US" w:eastAsia="zh-CN" w:bidi="ar"/>
        </w:rPr>
        <w:t xml:space="preserve">                         </w:t>
      </w:r>
      <w:r>
        <w:rPr>
          <w:rFonts w:hint="default" w:ascii="Times New Roman" w:hAnsi="Times New Roman" w:cs="Times New Roman"/>
          <w:b/>
          <w:bCs/>
          <w:i w:val="0"/>
          <w:iCs w:val="0"/>
          <w:color w:val="000000"/>
          <w:sz w:val="24"/>
          <w:szCs w:val="24"/>
          <w:u w:val="none"/>
          <w:vertAlign w:val="baseline"/>
        </w:rPr>
        <w:t>F7 motor parts receipt</w:t>
      </w:r>
    </w:p>
    <w:p w14:paraId="01493F28">
      <w:pPr>
        <w:keepNext w:val="0"/>
        <w:keepLines w:val="0"/>
        <w:widowControl/>
        <w:suppressLineNumbers w:val="0"/>
        <w:jc w:val="left"/>
      </w:pPr>
    </w:p>
    <w:p w14:paraId="075B1B3D">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b/>
          <w:bCs/>
          <w:i w:val="0"/>
          <w:iCs w:val="0"/>
          <w:color w:val="000000"/>
          <w:sz w:val="24"/>
          <w:szCs w:val="24"/>
          <w:u w:val="none"/>
          <w:vertAlign w:val="baseline"/>
        </w:rPr>
        <w:t>-------------------------------------------------------------------------------</w:t>
      </w:r>
    </w:p>
    <w:p w14:paraId="29F73EE1">
      <w:pPr>
        <w:keepNext w:val="0"/>
        <w:keepLines w:val="0"/>
        <w:widowControl/>
        <w:suppressLineNumbers w:val="0"/>
        <w:jc w:val="left"/>
      </w:pPr>
    </w:p>
    <w:p w14:paraId="09902632">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 xml:space="preserve">A </w:t>
      </w:r>
      <w:r>
        <w:rPr>
          <w:rFonts w:hint="default" w:ascii="Times New Roman" w:hAnsi="Times New Roman" w:cs="Times New Roman"/>
          <w:b/>
          <w:bCs/>
          <w:i w:val="0"/>
          <w:iCs w:val="0"/>
          <w:color w:val="000000"/>
          <w:sz w:val="24"/>
          <w:szCs w:val="24"/>
          <w:u w:val="none"/>
          <w:vertAlign w:val="baseline"/>
        </w:rPr>
        <w:t>Introduction to Computing Project</w:t>
      </w:r>
    </w:p>
    <w:p w14:paraId="5B30E235">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Presented to the</w:t>
      </w:r>
    </w:p>
    <w:p w14:paraId="73CC89AA">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Faculty of the College of Information Technology</w:t>
      </w:r>
    </w:p>
    <w:p w14:paraId="59DD40BB">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Cagayan de Oro College</w:t>
      </w:r>
    </w:p>
    <w:p w14:paraId="64D30A40">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Cagayan de Oro City</w:t>
      </w:r>
    </w:p>
    <w:p w14:paraId="7F8A0F52">
      <w:pPr>
        <w:keepNext w:val="0"/>
        <w:keepLines w:val="0"/>
        <w:widowControl/>
        <w:suppressLineNumbers w:val="0"/>
        <w:jc w:val="left"/>
      </w:pPr>
    </w:p>
    <w:p w14:paraId="2F99A257">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b/>
          <w:bCs/>
          <w:i w:val="0"/>
          <w:iCs w:val="0"/>
          <w:color w:val="000000"/>
          <w:sz w:val="24"/>
          <w:szCs w:val="24"/>
          <w:u w:val="none"/>
          <w:vertAlign w:val="baseline"/>
        </w:rPr>
        <w:t>-------------------------------------------------------------------------------</w:t>
      </w:r>
    </w:p>
    <w:p w14:paraId="5B925349">
      <w:pPr>
        <w:keepNext w:val="0"/>
        <w:keepLines w:val="0"/>
        <w:widowControl/>
        <w:suppressLineNumbers w:val="0"/>
        <w:jc w:val="left"/>
      </w:pPr>
    </w:p>
    <w:p w14:paraId="4C45505E">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In Partial Fulfillment</w:t>
      </w:r>
    </w:p>
    <w:p w14:paraId="15DF6546">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of the Requirements for the Degree</w:t>
      </w:r>
    </w:p>
    <w:p w14:paraId="726EC928">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b/>
          <w:bCs/>
          <w:i w:val="0"/>
          <w:iCs w:val="0"/>
          <w:color w:val="000000"/>
          <w:sz w:val="24"/>
          <w:szCs w:val="24"/>
          <w:u w:val="none"/>
          <w:vertAlign w:val="baseline"/>
        </w:rPr>
        <w:t>Bachelor of Science in Information Technology</w:t>
      </w:r>
    </w:p>
    <w:p w14:paraId="26C3303F">
      <w:pPr>
        <w:keepNext w:val="0"/>
        <w:keepLines w:val="0"/>
        <w:widowControl/>
        <w:suppressLineNumbers w:val="0"/>
        <w:jc w:val="left"/>
      </w:pPr>
    </w:p>
    <w:p w14:paraId="27D408C6">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b/>
          <w:bCs/>
          <w:i w:val="0"/>
          <w:iCs w:val="0"/>
          <w:color w:val="000000"/>
          <w:sz w:val="24"/>
          <w:szCs w:val="24"/>
          <w:u w:val="none"/>
          <w:vertAlign w:val="baseline"/>
        </w:rPr>
        <w:t>-------------------------------------------------------------------------------</w:t>
      </w:r>
    </w:p>
    <w:p w14:paraId="2C9AAA47">
      <w:pPr>
        <w:keepNext w:val="0"/>
        <w:keepLines w:val="0"/>
        <w:widowControl/>
        <w:suppressLineNumbers w:val="0"/>
        <w:jc w:val="left"/>
      </w:pPr>
    </w:p>
    <w:p w14:paraId="7ACACD4A">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NAME OF RESEARCHER</w:t>
      </w:r>
    </w:p>
    <w:p w14:paraId="7F85CC9B">
      <w:pPr>
        <w:keepNext w:val="0"/>
        <w:keepLines w:val="0"/>
        <w:widowControl/>
        <w:suppressLineNumbers w:val="0"/>
        <w:jc w:val="left"/>
      </w:pPr>
    </w:p>
    <w:p w14:paraId="7F52CAAC">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Ayudtod, Ryan B.</w:t>
      </w:r>
    </w:p>
    <w:p w14:paraId="284F7973">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Cabezas, Rusty O.</w:t>
      </w:r>
    </w:p>
    <w:p w14:paraId="5900866D">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Gamboa, Chris Gian Levi </w:t>
      </w:r>
    </w:p>
    <w:p w14:paraId="5179EDC0">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Gumadlas, Harold</w:t>
      </w:r>
    </w:p>
    <w:p w14:paraId="38D1B0D3">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Loquias, Sam Milby </w:t>
      </w:r>
    </w:p>
    <w:p w14:paraId="3E6E5273">
      <w:pPr>
        <w:pStyle w:val="10"/>
        <w:keepNext w:val="0"/>
        <w:keepLines w:val="0"/>
        <w:widowControl/>
        <w:suppressLineNumbers w:val="0"/>
        <w:bidi w:val="0"/>
        <w:spacing w:before="0" w:beforeAutospacing="0" w:after="0" w:afterAutospacing="0" w:line="21" w:lineRule="atLeast"/>
        <w:jc w:val="center"/>
      </w:pPr>
      <w:r>
        <w:rPr>
          <w:rFonts w:hint="default" w:ascii="Times New Roman" w:hAnsi="Times New Roman" w:cs="Times New Roman"/>
          <w:i w:val="0"/>
          <w:iCs w:val="0"/>
          <w:color w:val="000000"/>
          <w:sz w:val="24"/>
          <w:szCs w:val="24"/>
          <w:u w:val="none"/>
          <w:vertAlign w:val="baseline"/>
        </w:rPr>
        <w:t>Pelimiano, Jhon Michael C.</w:t>
      </w:r>
    </w:p>
    <w:p w14:paraId="191426D0">
      <w:pPr>
        <w:pStyle w:val="10"/>
        <w:keepNext w:val="0"/>
        <w:keepLines w:val="0"/>
        <w:widowControl/>
        <w:suppressLineNumbers w:val="0"/>
        <w:bidi w:val="0"/>
        <w:spacing w:before="0" w:beforeAutospacing="0" w:after="0" w:afterAutospacing="0" w:line="21" w:lineRule="atLeast"/>
        <w:jc w:val="center"/>
        <w:rPr>
          <w:rFonts w:hint="default"/>
          <w:lang w:val="en-US"/>
        </w:rPr>
      </w:pPr>
      <w:r>
        <w:rPr>
          <w:rFonts w:hint="default" w:ascii="Times New Roman" w:hAnsi="Times New Roman" w:cs="Times New Roman"/>
          <w:i w:val="0"/>
          <w:iCs w:val="0"/>
          <w:color w:val="000000"/>
          <w:sz w:val="24"/>
          <w:szCs w:val="24"/>
          <w:u w:val="none"/>
          <w:vertAlign w:val="baseline"/>
        </w:rPr>
        <w:t>Salapang, Mariel</w:t>
      </w:r>
      <w:r>
        <w:rPr>
          <w:rFonts w:hint="default" w:ascii="Times New Roman" w:hAnsi="Times New Roman" w:cs="Times New Roman"/>
          <w:i w:val="0"/>
          <w:iCs w:val="0"/>
          <w:color w:val="000000"/>
          <w:sz w:val="24"/>
          <w:szCs w:val="24"/>
          <w:u w:val="none"/>
          <w:vertAlign w:val="baseline"/>
          <w:lang w:val="en-US"/>
        </w:rPr>
        <w:t xml:space="preserve"> S.</w:t>
      </w:r>
      <w:bookmarkStart w:id="2" w:name="_GoBack"/>
      <w:bookmarkEnd w:id="2"/>
    </w:p>
    <w:p w14:paraId="50A6D7A1">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70481C85">
      <w:pPr>
        <w:pStyle w:val="10"/>
        <w:keepNext w:val="0"/>
        <w:keepLines w:val="0"/>
        <w:widowControl/>
        <w:suppressLineNumbers w:val="0"/>
        <w:bidi w:val="0"/>
        <w:spacing w:before="0" w:beforeAutospacing="0" w:after="0" w:afterAutospacing="0" w:line="21" w:lineRule="atLeast"/>
        <w:jc w:val="center"/>
        <w:rPr>
          <w:b/>
          <w:bCs/>
          <w:rtl w:val="0"/>
        </w:rPr>
      </w:pPr>
      <w:r>
        <w:rPr>
          <w:rFonts w:hint="default" w:ascii="Times New Roman" w:hAnsi="Times New Roman" w:cs="Times New Roman"/>
          <w:i w:val="0"/>
          <w:iCs w:val="0"/>
          <w:color w:val="000000"/>
          <w:sz w:val="24"/>
          <w:szCs w:val="24"/>
          <w:u w:val="none"/>
          <w:vertAlign w:val="baseline"/>
        </w:rPr>
        <w:t>APRIL, 2026</w:t>
      </w:r>
    </w:p>
    <w:p w14:paraId="6497898E">
      <w:pPr>
        <w:spacing w:after="0" w:line="480" w:lineRule="auto"/>
        <w:ind w:left="0" w:right="0" w:firstLine="0"/>
        <w:rPr>
          <w:b/>
          <w:bCs/>
          <w:rtl w:val="0"/>
        </w:rPr>
      </w:pPr>
    </w:p>
    <w:p w14:paraId="00000001">
      <w:pPr>
        <w:spacing w:after="0" w:line="480" w:lineRule="auto"/>
        <w:ind w:left="0" w:right="0" w:firstLine="0"/>
        <w:rPr>
          <w:b/>
          <w:bCs/>
        </w:rPr>
      </w:pPr>
      <w:r>
        <w:rPr>
          <w:b/>
          <w:bCs/>
          <w:rtl w:val="0"/>
        </w:rPr>
        <w:t>1.1 Introduction</w:t>
      </w:r>
    </w:p>
    <w:p w14:paraId="00000002">
      <w:pPr>
        <w:spacing w:after="0" w:line="480" w:lineRule="auto"/>
        <w:ind w:left="0" w:right="40" w:firstLine="720"/>
        <w:rPr>
          <w:i/>
          <w:iCs/>
          <w:color w:val="CC0000"/>
        </w:rPr>
      </w:pPr>
      <w:r>
        <w:rPr>
          <w:rtl w:val="0"/>
        </w:rPr>
        <w:t>Today’s world has become dependent on modern technologies to operate and support their customers’ needs. Technology continues to evolve and has a major impact on how businesses run. More than ever before, small business owners are using computer-based systems to assist with efficiency and cut down on labor. It has been stated by Yuwono et al. (2024) that through an organization’s use of Information Technologies (IT), they can increase the efficiency of their internal workings and be able to produce more products. A similar point was made by Ramadhani et al. (2025), who pointed out that Digital Point-of-Sale Systems greatly assist in automating the transaction process as well as cutting back on the amount of human error. With many motor part businesses having to make multiple purchases or deal with numerous customers throughout each day, it would be beneficial for them to have a receipt management system available. The motor part business of F7 Motor Parts, located at Ramon Chavez Street, Cogon, Cagayan de Oro City, Misamis Oriental, Philippines,</w:t>
      </w:r>
      <w:r>
        <w:rPr>
          <w:color w:val="FFFFFF"/>
          <w:rtl w:val="0"/>
        </w:rPr>
        <w:t xml:space="preserve"> </w:t>
      </w:r>
      <w:r>
        <w:rPr>
          <w:rtl w:val="0"/>
        </w:rPr>
        <w:t>currently writes receipts manually. Using this method of creating receipts could result in longer wait times when making transactions and miscalculations. As the volume of business increases, so will the necessity to create a system that will allow for faster, accurate, and easier processes. Therefore, the goal of F7 Motor Parts Receipt Pro is to create a receipt system that is easy to use and reliable for the purpose of supporting its business operations.</w:t>
      </w:r>
    </w:p>
    <w:p w14:paraId="00000003">
      <w:pPr>
        <w:spacing w:before="240" w:after="240" w:line="480" w:lineRule="auto"/>
        <w:ind w:left="0" w:right="0" w:firstLine="720"/>
        <w:rPr>
          <w:highlight w:val="white"/>
        </w:rPr>
      </w:pPr>
    </w:p>
    <w:p w14:paraId="00000004">
      <w:pPr>
        <w:spacing w:before="240" w:after="240" w:line="480" w:lineRule="auto"/>
        <w:ind w:left="0" w:right="0" w:firstLine="720"/>
        <w:rPr>
          <w:highlight w:val="white"/>
        </w:rPr>
      </w:pPr>
      <w:r>
        <w:rPr>
          <w:highlight w:val="white"/>
          <w:rtl w:val="0"/>
        </w:rPr>
        <w:t>Manual transaction systems can produce many issues with operations. As Mistri (2025) described, one issue is the tendency for manual systems to experience errors by humans as well as less than optimal data handling. In addition, at F7 Motor Parts, all receipts are created by hand and also totaled manually, thereby increasing the likelihood of incorrect calculations on receipts. This will likely result in an increase in inaccuracies on receipts. The other challenge is the length of time needed to complete each transaction; particularly during periods of high volume demand when staff spend a significant amount of time calculating totals and creating receipts. Therefore, this creates a longer wait period for customers. In addition, Shehzadi (2025) mentioned that manual systems also provide a hindrance in managing and tracking past transaction information. This includes loss or misplacement of receipts from prior transactions. Further still, Madamidola et al. (2024) stated that the lack of electronic systems impacts operational productivity and record management. These examples illustrate why there is a need for a computerized receipt system.</w:t>
      </w:r>
    </w:p>
    <w:p w14:paraId="00000005">
      <w:pPr>
        <w:spacing w:before="240" w:after="240" w:line="480" w:lineRule="auto"/>
        <w:ind w:left="0" w:right="0" w:firstLine="720"/>
        <w:rPr>
          <w:highlight w:val="white"/>
        </w:rPr>
      </w:pPr>
      <w:r>
        <w:rPr>
          <w:highlight w:val="white"/>
          <w:rtl w:val="0"/>
        </w:rPr>
        <w:t>This research is based on developing F7 Motor Parts Receipt Pro. It will be a console-based receipt application for F7 Motor Parts located at Raagas, Bonbon, Cagayan de Oro City. The application's goal is to simplify receipt creation as well as total calculations by automatically creating receipts with accurate totals. As stated in Ramadhani et al. (2025) as well as Zhang et al. (2021), using technology to create a digital system increases the operational efficiency of an auto parts business. Additionally, Ramadhani et al. (2025) states that reducing the number of transactions that are done manually with a computerized system will increase customer satisfaction and decrease human error. Therefore, by utilizing this new system, F7 Motor Parts can provide improved services through better quality, less errors in each transaction, and greater customer satisfaction.</w:t>
      </w:r>
    </w:p>
    <w:p w14:paraId="00000006">
      <w:pPr>
        <w:spacing w:after="0" w:line="480" w:lineRule="auto"/>
        <w:ind w:left="0" w:right="0"/>
        <w:rPr>
          <w:highlight w:val="white"/>
        </w:rPr>
      </w:pPr>
    </w:p>
    <w:p w14:paraId="00000007">
      <w:pPr>
        <w:spacing w:after="0" w:line="480" w:lineRule="auto"/>
        <w:ind w:left="0" w:right="0"/>
        <w:rPr>
          <w:b/>
          <w:bCs/>
          <w:color w:val="000000"/>
        </w:rPr>
      </w:pPr>
      <w:r>
        <w:rPr>
          <w:b/>
          <w:bCs/>
          <w:highlight w:val="white"/>
          <w:rtl w:val="0"/>
        </w:rPr>
        <w:t xml:space="preserve">1.2 </w:t>
      </w:r>
      <w:r>
        <w:rPr>
          <w:b/>
          <w:bCs/>
          <w:color w:val="000000"/>
          <w:rtl w:val="0"/>
        </w:rPr>
        <w:t>Statement of the Problem</w:t>
      </w:r>
    </w:p>
    <w:p w14:paraId="00000008">
      <w:pPr>
        <w:spacing w:line="480" w:lineRule="auto"/>
        <w:ind w:firstLine="10"/>
        <w:rPr>
          <w:b/>
          <w:bCs/>
          <w:color w:val="000000"/>
        </w:rPr>
      </w:pPr>
      <w:r>
        <w:rPr>
          <w:b/>
          <w:bCs/>
          <w:color w:val="000000"/>
          <w:rtl w:val="0"/>
        </w:rPr>
        <w:t>General Problem</w:t>
      </w:r>
    </w:p>
    <w:p w14:paraId="00000009">
      <w:pPr>
        <w:spacing w:before="240" w:after="240" w:line="480" w:lineRule="auto"/>
        <w:ind w:left="0" w:right="0" w:firstLine="720"/>
      </w:pPr>
      <w:r>
        <w:rPr>
          <w:rtl w:val="0"/>
        </w:rPr>
        <w:t>F7 Motor Parts experiences difficulties in processing sales manually, which leads to slow transactions, inaccurate calculations, and inefficient tracking of customer purchases.</w:t>
      </w:r>
    </w:p>
    <w:p w14:paraId="0000000A">
      <w:pPr>
        <w:spacing w:before="240" w:after="240" w:line="480" w:lineRule="auto"/>
        <w:ind w:left="0" w:right="0"/>
        <w:rPr>
          <w:b/>
          <w:bCs/>
        </w:rPr>
      </w:pPr>
      <w:r>
        <w:rPr>
          <w:b/>
          <w:bCs/>
          <w:rtl w:val="0"/>
        </w:rPr>
        <w:t>Specific Problem</w:t>
      </w:r>
    </w:p>
    <w:p w14:paraId="0000000B">
      <w:pPr>
        <w:numPr>
          <w:ilvl w:val="0"/>
          <w:numId w:val="1"/>
        </w:numPr>
        <w:spacing w:before="240" w:after="0" w:afterAutospacing="0" w:line="480" w:lineRule="auto"/>
        <w:ind w:left="720" w:right="0" w:hanging="360"/>
        <w:rPr>
          <w:u w:val="none"/>
        </w:rPr>
      </w:pPr>
      <w:r>
        <w:rPr>
          <w:rtl w:val="0"/>
        </w:rPr>
        <w:t>Manual</w:t>
      </w:r>
      <w:r>
        <w:rPr>
          <w:rFonts w:hint="default"/>
          <w:rtl w:val="0"/>
          <w:lang w:val="en-US"/>
        </w:rPr>
        <w:t xml:space="preserve"> </w:t>
      </w:r>
      <w:r>
        <w:rPr>
          <w:rtl w:val="0"/>
        </w:rPr>
        <w:t>Calculation Errors</w:t>
      </w:r>
      <w:r>
        <w:rPr>
          <w:rtl w:val="0"/>
        </w:rPr>
        <w:br w:type="textWrapping"/>
      </w:r>
      <w:r>
        <w:rPr>
          <w:rtl w:val="0"/>
        </w:rPr>
        <w:t xml:space="preserve"> Employees calculate totals by hand, which may result in mistakes in pricing or quantities during sales.</w:t>
      </w:r>
    </w:p>
    <w:p w14:paraId="0000000C">
      <w:pPr>
        <w:numPr>
          <w:ilvl w:val="0"/>
          <w:numId w:val="1"/>
        </w:numPr>
        <w:spacing w:before="0" w:beforeAutospacing="0" w:after="0" w:afterAutospacing="0" w:line="480" w:lineRule="auto"/>
        <w:ind w:left="720" w:right="0" w:hanging="360"/>
        <w:rPr>
          <w:u w:val="none"/>
        </w:rPr>
      </w:pPr>
      <w:r>
        <w:rPr>
          <w:rtl w:val="0"/>
        </w:rPr>
        <w:t>Time-Consuming Transaction Process</w:t>
      </w:r>
      <w:r>
        <w:rPr>
          <w:rtl w:val="0"/>
        </w:rPr>
        <w:br w:type="textWrapping"/>
      </w:r>
      <w:r>
        <w:rPr>
          <w:rtl w:val="0"/>
        </w:rPr>
        <w:t xml:space="preserve"> Writing receipts manually and calculating totals slows down service, especially when customers buy multiple products.</w:t>
      </w:r>
    </w:p>
    <w:p w14:paraId="0000000D">
      <w:pPr>
        <w:numPr>
          <w:ilvl w:val="0"/>
          <w:numId w:val="1"/>
        </w:numPr>
        <w:spacing w:line="480" w:lineRule="auto"/>
        <w:ind w:left="720" w:hanging="360"/>
      </w:pPr>
      <w:r>
        <w:rPr>
          <w:rtl w:val="0"/>
        </w:rPr>
        <w:t>Limited Access to Transaction Records</w:t>
      </w:r>
    </w:p>
    <w:p w14:paraId="0000000E">
      <w:pPr>
        <w:spacing w:line="480" w:lineRule="auto"/>
        <w:ind w:left="720" w:firstLine="0"/>
      </w:pPr>
      <w:r>
        <w:rPr>
          <w:rtl w:val="0"/>
        </w:rPr>
        <w:t>Manual receipts can be misplaced, making it hard to review past sales during manual operations.</w:t>
      </w:r>
    </w:p>
    <w:p w14:paraId="0000000F">
      <w:pPr>
        <w:spacing w:line="480" w:lineRule="auto"/>
        <w:ind w:left="720" w:firstLine="0"/>
      </w:pPr>
    </w:p>
    <w:p w14:paraId="00000010">
      <w:pPr>
        <w:spacing w:line="480" w:lineRule="auto"/>
        <w:ind w:left="720" w:firstLine="0"/>
      </w:pPr>
    </w:p>
    <w:p w14:paraId="00000011">
      <w:pPr>
        <w:spacing w:after="0" w:line="480" w:lineRule="auto"/>
        <w:ind w:left="0" w:right="0"/>
        <w:rPr>
          <w:b/>
          <w:bCs/>
        </w:rPr>
      </w:pPr>
      <w:r>
        <w:rPr>
          <w:b/>
          <w:bCs/>
          <w:rtl w:val="0"/>
        </w:rPr>
        <w:t xml:space="preserve">1.3 </w:t>
      </w:r>
      <w:r>
        <w:rPr>
          <w:b/>
          <w:bCs/>
          <w:color w:val="000000"/>
          <w:rtl w:val="0"/>
        </w:rPr>
        <w:t>General Objectives</w:t>
      </w:r>
    </w:p>
    <w:p w14:paraId="00000012">
      <w:pPr>
        <w:spacing w:after="0" w:line="480" w:lineRule="auto"/>
        <w:ind w:left="0" w:right="0" w:firstLine="720"/>
      </w:pPr>
      <w:r>
        <w:rPr>
          <w:rtl w:val="0"/>
        </w:rPr>
        <w:t>To develop a console-based receipt system for F7 Motor Parts that automates calculations, speeds up transactions, and stores sales temporarily for review during system runtime.</w:t>
      </w:r>
    </w:p>
    <w:p w14:paraId="00000013">
      <w:pPr>
        <w:spacing w:after="0" w:line="480" w:lineRule="auto"/>
        <w:ind w:left="0" w:right="0"/>
      </w:pPr>
      <w:r>
        <w:rPr>
          <w:b/>
          <w:bCs/>
          <w:rtl w:val="0"/>
        </w:rPr>
        <w:t>1.4 Specific Objectives</w:t>
      </w:r>
    </w:p>
    <w:p w14:paraId="00000014">
      <w:pPr>
        <w:numPr>
          <w:ilvl w:val="0"/>
          <w:numId w:val="2"/>
        </w:numPr>
        <w:spacing w:before="240" w:after="0" w:afterAutospacing="0" w:line="480" w:lineRule="auto"/>
        <w:ind w:left="0" w:right="0"/>
        <w:jc w:val="left"/>
        <w:rPr>
          <w:rFonts w:ascii="Arial" w:hAnsi="Arial" w:eastAsia="Arial" w:cs="Arial"/>
          <w:sz w:val="22"/>
          <w:szCs w:val="22"/>
        </w:rPr>
      </w:pPr>
      <w:r>
        <w:rPr>
          <w:rtl w:val="0"/>
        </w:rPr>
        <w:t>To implement a login and sign-up system for cashiers</w:t>
      </w:r>
    </w:p>
    <w:p w14:paraId="00000015">
      <w:pPr>
        <w:numPr>
          <w:ilvl w:val="0"/>
          <w:numId w:val="2"/>
        </w:numPr>
        <w:spacing w:before="0" w:beforeAutospacing="0" w:after="0" w:afterAutospacing="0" w:line="480" w:lineRule="auto"/>
        <w:ind w:left="0" w:right="0"/>
        <w:jc w:val="left"/>
        <w:rPr>
          <w:rFonts w:ascii="Arial" w:hAnsi="Arial" w:eastAsia="Arial" w:cs="Arial"/>
          <w:sz w:val="22"/>
          <w:szCs w:val="22"/>
        </w:rPr>
      </w:pPr>
      <w:r>
        <w:rPr>
          <w:rtl w:val="0"/>
        </w:rPr>
        <w:t>To allow selection and editing of motor parts in a virtual cart</w:t>
      </w:r>
    </w:p>
    <w:p w14:paraId="00000016">
      <w:pPr>
        <w:numPr>
          <w:ilvl w:val="0"/>
          <w:numId w:val="2"/>
        </w:numPr>
        <w:spacing w:before="0" w:beforeAutospacing="0" w:after="0" w:afterAutospacing="0" w:line="480" w:lineRule="auto"/>
        <w:ind w:left="0" w:right="0"/>
        <w:jc w:val="left"/>
        <w:rPr>
          <w:rFonts w:ascii="Arial" w:hAnsi="Arial" w:eastAsia="Arial" w:cs="Arial"/>
          <w:sz w:val="22"/>
          <w:szCs w:val="22"/>
        </w:rPr>
      </w:pPr>
      <w:r>
        <w:rPr>
          <w:rtl w:val="0"/>
        </w:rPr>
        <w:t>To calculate totals and subtotals accurately to prevent manual errors</w:t>
      </w:r>
    </w:p>
    <w:p w14:paraId="00000017">
      <w:pPr>
        <w:numPr>
          <w:ilvl w:val="0"/>
          <w:numId w:val="2"/>
        </w:numPr>
        <w:spacing w:before="0" w:beforeAutospacing="0" w:after="0" w:afterAutospacing="0" w:line="480" w:lineRule="auto"/>
        <w:ind w:left="0" w:right="0"/>
        <w:jc w:val="left"/>
        <w:rPr>
          <w:rFonts w:ascii="Arial" w:hAnsi="Arial" w:eastAsia="Arial" w:cs="Arial"/>
          <w:sz w:val="22"/>
          <w:szCs w:val="22"/>
        </w:rPr>
      </w:pPr>
      <w:r>
        <w:rPr>
          <w:rtl w:val="0"/>
        </w:rPr>
        <w:t>To provide a cash payment system with change calculation</w:t>
      </w:r>
    </w:p>
    <w:p w14:paraId="00000018">
      <w:pPr>
        <w:numPr>
          <w:ilvl w:val="0"/>
          <w:numId w:val="2"/>
        </w:numPr>
        <w:spacing w:before="0" w:beforeAutospacing="0" w:after="0" w:afterAutospacing="0" w:line="480" w:lineRule="auto"/>
        <w:ind w:left="0" w:right="0"/>
        <w:jc w:val="left"/>
        <w:rPr>
          <w:rFonts w:ascii="Arial" w:hAnsi="Arial" w:eastAsia="Arial" w:cs="Arial"/>
          <w:sz w:val="22"/>
          <w:szCs w:val="22"/>
        </w:rPr>
      </w:pPr>
      <w:r>
        <w:rPr>
          <w:rtl w:val="0"/>
        </w:rPr>
        <w:t>To generate receipts with date and time</w:t>
      </w:r>
    </w:p>
    <w:p w14:paraId="00000019">
      <w:pPr>
        <w:numPr>
          <w:ilvl w:val="0"/>
          <w:numId w:val="2"/>
        </w:numPr>
        <w:spacing w:before="0" w:beforeAutospacing="0" w:after="240" w:line="480" w:lineRule="auto"/>
        <w:ind w:left="0" w:right="0"/>
        <w:jc w:val="left"/>
        <w:rPr>
          <w:rFonts w:ascii="Arial" w:hAnsi="Arial" w:eastAsia="Arial" w:cs="Arial"/>
          <w:sz w:val="22"/>
          <w:szCs w:val="22"/>
        </w:rPr>
      </w:pPr>
      <w:r>
        <w:rPr>
          <w:rtl w:val="0"/>
        </w:rPr>
        <w:t>To temporarily store and view transaction records during system runtime</w:t>
      </w:r>
    </w:p>
    <w:p w14:paraId="0000001A">
      <w:pPr>
        <w:spacing w:after="0" w:line="480" w:lineRule="auto"/>
        <w:ind w:left="0" w:right="0" w:firstLine="0"/>
      </w:pPr>
    </w:p>
    <w:p w14:paraId="0000001B">
      <w:pPr>
        <w:spacing w:line="480" w:lineRule="auto"/>
        <w:ind w:firstLine="10"/>
        <w:rPr>
          <w:b/>
          <w:bCs/>
          <w:color w:val="000000"/>
        </w:rPr>
      </w:pPr>
      <w:r>
        <w:rPr>
          <w:b/>
          <w:bCs/>
          <w:color w:val="000000"/>
          <w:rtl w:val="0"/>
        </w:rPr>
        <w:t>Scope &amp; Limitation</w:t>
      </w:r>
    </w:p>
    <w:p w14:paraId="0000001C">
      <w:pPr>
        <w:spacing w:before="240" w:after="240" w:line="480" w:lineRule="auto"/>
        <w:ind w:left="0" w:right="0" w:firstLine="0"/>
        <w:rPr>
          <w:b/>
          <w:bCs/>
        </w:rPr>
      </w:pPr>
      <w:r>
        <w:rPr>
          <w:b/>
          <w:bCs/>
          <w:rtl w:val="0"/>
        </w:rPr>
        <w:t>1.5 Scope</w:t>
      </w:r>
    </w:p>
    <w:p w14:paraId="0000001D">
      <w:pPr>
        <w:spacing w:before="240" w:after="240" w:line="480" w:lineRule="auto"/>
        <w:ind w:left="0" w:right="0" w:firstLine="720"/>
        <w:rPr>
          <w:b/>
          <w:bCs/>
        </w:rPr>
      </w:pPr>
      <w:r>
        <w:rPr>
          <w:rtl w:val="0"/>
        </w:rPr>
        <w:t xml:space="preserve">The proposed F7 Motor Parts Receipt Pro is a simple console-based system that supports basic sales operations. The system includes: </w:t>
      </w:r>
    </w:p>
    <w:p w14:paraId="0000001E">
      <w:pPr>
        <w:numPr>
          <w:ilvl w:val="0"/>
          <w:numId w:val="3"/>
        </w:numPr>
        <w:spacing w:after="0" w:line="480" w:lineRule="auto"/>
        <w:ind w:left="720" w:right="0" w:hanging="360"/>
        <w:rPr>
          <w:u w:val="none"/>
        </w:rPr>
      </w:pPr>
      <w:r>
        <w:rPr>
          <w:rtl w:val="0"/>
        </w:rPr>
        <w:t>Login and Sign-Up: Cashiers can create accounts and access the system.</w:t>
      </w:r>
    </w:p>
    <w:p w14:paraId="0000001F">
      <w:pPr>
        <w:numPr>
          <w:ilvl w:val="0"/>
          <w:numId w:val="3"/>
        </w:numPr>
        <w:spacing w:after="0" w:line="480" w:lineRule="auto"/>
        <w:ind w:left="720" w:right="0" w:hanging="360"/>
        <w:rPr>
          <w:u w:val="none"/>
        </w:rPr>
      </w:pPr>
      <w:r>
        <w:rPr>
          <w:rtl w:val="0"/>
        </w:rPr>
        <w:t>Customer Input: Enter customer names for each transaction.</w:t>
      </w:r>
    </w:p>
    <w:p w14:paraId="00000020">
      <w:pPr>
        <w:numPr>
          <w:ilvl w:val="0"/>
          <w:numId w:val="3"/>
        </w:numPr>
        <w:spacing w:after="0" w:line="480" w:lineRule="auto"/>
        <w:ind w:left="720" w:right="0" w:hanging="360"/>
        <w:rPr>
          <w:u w:val="none"/>
        </w:rPr>
      </w:pPr>
      <w:r>
        <w:rPr>
          <w:rtl w:val="0"/>
        </w:rPr>
        <w:t>Product Selection and Cart Management: Select motor parts, add quantities, edit, or remove items.</w:t>
      </w:r>
    </w:p>
    <w:p w14:paraId="00000021">
      <w:pPr>
        <w:numPr>
          <w:ilvl w:val="0"/>
          <w:numId w:val="3"/>
        </w:numPr>
        <w:spacing w:after="0" w:line="480" w:lineRule="auto"/>
        <w:ind w:left="720" w:right="0" w:hanging="360"/>
        <w:rPr>
          <w:u w:val="none"/>
        </w:rPr>
      </w:pPr>
      <w:r>
        <w:rPr>
          <w:rtl w:val="0"/>
        </w:rPr>
        <w:t>Receipt Generation: Automatically calculates subtotals and totals.</w:t>
      </w:r>
    </w:p>
    <w:p w14:paraId="00000022">
      <w:pPr>
        <w:numPr>
          <w:ilvl w:val="0"/>
          <w:numId w:val="3"/>
        </w:numPr>
        <w:spacing w:after="0" w:line="480" w:lineRule="auto"/>
        <w:ind w:left="720" w:right="0" w:hanging="360"/>
        <w:rPr>
          <w:u w:val="none"/>
        </w:rPr>
      </w:pPr>
      <w:r>
        <w:rPr>
          <w:rtl w:val="0"/>
        </w:rPr>
        <w:t>Cash Payment Handling: Accept cash payments and calculate change.</w:t>
      </w:r>
    </w:p>
    <w:p w14:paraId="00000023">
      <w:pPr>
        <w:numPr>
          <w:ilvl w:val="0"/>
          <w:numId w:val="3"/>
        </w:numPr>
        <w:spacing w:after="0" w:line="480" w:lineRule="auto"/>
        <w:ind w:left="720" w:right="0" w:hanging="360"/>
        <w:rPr>
          <w:u w:val="none"/>
        </w:rPr>
      </w:pPr>
      <w:r>
        <w:rPr>
          <w:rtl w:val="0"/>
        </w:rPr>
        <w:t>Transaction Records: Temporarily stores transactions for review during runtime.</w:t>
      </w:r>
    </w:p>
    <w:p w14:paraId="00000024">
      <w:pPr>
        <w:numPr>
          <w:ilvl w:val="0"/>
          <w:numId w:val="3"/>
        </w:numPr>
        <w:spacing w:after="0" w:line="480" w:lineRule="auto"/>
        <w:ind w:left="720" w:right="0" w:hanging="360"/>
        <w:rPr>
          <w:u w:val="none"/>
        </w:rPr>
      </w:pPr>
      <w:r>
        <w:rPr>
          <w:rtl w:val="0"/>
        </w:rPr>
        <w:t>Menu Navigation and Error Handling: Simple interface with prompts and input validation</w:t>
      </w:r>
    </w:p>
    <w:p w14:paraId="00000025">
      <w:pPr>
        <w:spacing w:after="0" w:line="480" w:lineRule="auto"/>
        <w:ind w:left="0" w:right="0"/>
        <w:rPr>
          <w:b/>
          <w:bCs/>
        </w:rPr>
      </w:pP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b/>
          <w:bCs/>
          <w:rtl w:val="0"/>
        </w:rPr>
        <w:t xml:space="preserve">1.6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Limitation</w:t>
      </w:r>
    </w:p>
    <w:p w14:paraId="00000027">
      <w:pPr>
        <w:spacing w:before="240" w:after="240" w:line="480" w:lineRule="auto"/>
        <w:ind w:left="0" w:right="0" w:firstLine="720"/>
      </w:pPr>
      <w:r>
        <w:rPr>
          <w:rtl w:val="0"/>
        </w:rPr>
        <w:t>The system is console-based and only temporarily stores transaction records, meaning all data is lost when the program exits. It does not support permanent storage, multi-user access, database integration, online connectivity, inventory tracking, or advanced features like receipt printing or search. The system is designed primarily for small-scale demonstration purposes and real-time sales management during program execution.</w:t>
      </w:r>
    </w:p>
    <w:p w14:paraId="00000028">
      <w:pPr>
        <w:spacing w:line="480" w:lineRule="auto"/>
        <w:ind w:left="0" w:firstLine="720"/>
      </w:pPr>
      <w:r>
        <w:rPr>
          <w:rtl w:val="0"/>
        </w:rPr>
        <w:t>.</w:t>
      </w:r>
    </w:p>
    <w:p w14:paraId="00000029">
      <w:pPr>
        <w:spacing w:line="480" w:lineRule="auto"/>
        <w:ind w:left="0" w:firstLine="0"/>
        <w:rPr>
          <w:b/>
          <w:bCs/>
        </w:rPr>
      </w:pPr>
      <w:r>
        <w:rPr>
          <w:b/>
          <w:bCs/>
          <w:color w:val="000000"/>
          <w:rtl w:val="0"/>
        </w:rPr>
        <w:t>1.7 System Requirements</w:t>
      </w:r>
    </w:p>
    <w:p w14:paraId="0000002A">
      <w:pPr>
        <w:spacing w:line="480" w:lineRule="auto"/>
        <w:ind w:firstLine="10"/>
        <w:rPr>
          <w:b/>
          <w:bCs/>
        </w:rPr>
      </w:pPr>
      <w:r>
        <w:rPr>
          <w:b/>
          <w:bCs/>
          <w:rtl w:val="0"/>
        </w:rPr>
        <w:t>Hardware Requirements</w:t>
      </w:r>
    </w:p>
    <w:p w14:paraId="0000002B">
      <w:pPr>
        <w:numPr>
          <w:ilvl w:val="0"/>
          <w:numId w:val="4"/>
        </w:numPr>
        <w:pBdr>
          <w:top w:val="none" w:color="E4E4E7" w:sz="0" w:space="0"/>
          <w:left w:val="none" w:color="E4E4E7" w:sz="0" w:space="0"/>
          <w:bottom w:val="none" w:color="E4E4E7" w:sz="0" w:space="0"/>
          <w:right w:val="none" w:color="E4E4E7" w:sz="0" w:space="0"/>
          <w:between w:val="none" w:color="E4E4E7" w:sz="0" w:space="0"/>
        </w:pBdr>
        <w:shd w:val="clear" w:fill="FFFFFF"/>
        <w:spacing w:before="120" w:after="0" w:line="480" w:lineRule="auto"/>
        <w:ind w:left="720" w:right="0" w:hanging="360"/>
        <w:jc w:val="left"/>
      </w:pPr>
      <w:r>
        <w:rPr>
          <w:rtl w:val="0"/>
        </w:rPr>
        <w:t>Processor: 1 GHz or higher CPU.</w:t>
      </w:r>
    </w:p>
    <w:p w14:paraId="0000002C">
      <w:pPr>
        <w:numPr>
          <w:ilvl w:val="0"/>
          <w:numId w:val="4"/>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0" w:line="480" w:lineRule="auto"/>
        <w:ind w:left="720" w:right="0" w:hanging="360"/>
        <w:jc w:val="left"/>
      </w:pPr>
      <w:r>
        <w:rPr>
          <w:rtl w:val="0"/>
        </w:rPr>
        <w:t>RAM: 512 MB or higher.</w:t>
      </w:r>
    </w:p>
    <w:p w14:paraId="0000002D">
      <w:pPr>
        <w:numPr>
          <w:ilvl w:val="0"/>
          <w:numId w:val="4"/>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0" w:line="480" w:lineRule="auto"/>
        <w:ind w:left="720" w:right="0" w:hanging="360"/>
        <w:jc w:val="left"/>
      </w:pPr>
      <w:r>
        <w:rPr>
          <w:rtl w:val="0"/>
        </w:rPr>
        <w:t>Storage: 50 MB free space</w:t>
      </w:r>
    </w:p>
    <w:p w14:paraId="0000002E">
      <w:pPr>
        <w:numPr>
          <w:ilvl w:val="0"/>
          <w:numId w:val="4"/>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0" w:line="480" w:lineRule="auto"/>
        <w:ind w:left="720" w:right="0" w:hanging="360"/>
        <w:jc w:val="left"/>
      </w:pPr>
      <w:r>
        <w:rPr>
          <w:rtl w:val="0"/>
        </w:rPr>
        <w:t>Input: Keyboard for commands.</w:t>
      </w:r>
    </w:p>
    <w:p w14:paraId="0000002F">
      <w:pPr>
        <w:numPr>
          <w:ilvl w:val="0"/>
          <w:numId w:val="4"/>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0" w:line="480" w:lineRule="auto"/>
        <w:ind w:left="720" w:right="0" w:hanging="360"/>
        <w:jc w:val="left"/>
      </w:pPr>
      <w:r>
        <w:rPr>
          <w:rtl w:val="0"/>
        </w:rPr>
        <w:t>Output: Console/terminal display and Monitor.</w:t>
      </w:r>
    </w:p>
    <w:p w14:paraId="00000030">
      <w:pPr>
        <w:numPr>
          <w:ilvl w:val="0"/>
          <w:numId w:val="4"/>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420" w:line="480" w:lineRule="auto"/>
        <w:ind w:left="720" w:right="0" w:hanging="360"/>
        <w:jc w:val="left"/>
      </w:pPr>
      <w:r>
        <w:rPr>
          <w:rtl w:val="0"/>
        </w:rPr>
        <w:t>Network: None required.</w:t>
      </w:r>
    </w:p>
    <w:p w14:paraId="00000031">
      <w:pPr>
        <w:pBdr>
          <w:top w:val="none" w:color="E4E4E7" w:sz="0" w:space="0"/>
          <w:left w:val="none" w:color="E4E4E7" w:sz="0" w:space="0"/>
          <w:bottom w:val="none" w:color="E4E4E7" w:sz="0" w:space="0"/>
          <w:right w:val="none" w:color="E4E4E7" w:sz="0" w:space="0"/>
          <w:between w:val="none" w:color="E4E4E7" w:sz="0" w:space="0"/>
        </w:pBdr>
        <w:shd w:val="clear" w:fill="FFFFFF"/>
        <w:spacing w:before="0" w:after="420" w:line="480" w:lineRule="auto"/>
        <w:ind w:left="0" w:right="0" w:firstLine="0"/>
        <w:jc w:val="left"/>
        <w:rPr>
          <w:b/>
          <w:bCs/>
        </w:rPr>
      </w:pPr>
      <w:r>
        <w:rPr>
          <w:b/>
          <w:bCs/>
          <w:rtl w:val="0"/>
        </w:rPr>
        <w:t>Software Requirements</w:t>
      </w:r>
    </w:p>
    <w:p w14:paraId="00000032">
      <w:pPr>
        <w:numPr>
          <w:ilvl w:val="0"/>
          <w:numId w:val="5"/>
        </w:numPr>
        <w:pBdr>
          <w:top w:val="none" w:color="E4E4E7" w:sz="0" w:space="0"/>
          <w:left w:val="none" w:color="E4E4E7" w:sz="0" w:space="0"/>
          <w:bottom w:val="none" w:color="E4E4E7" w:sz="0" w:space="0"/>
          <w:right w:val="none" w:color="E4E4E7" w:sz="0" w:space="0"/>
          <w:between w:val="none" w:color="E4E4E7" w:sz="0" w:space="0"/>
        </w:pBdr>
        <w:shd w:val="clear" w:fill="FFFFFF"/>
        <w:spacing w:before="120" w:after="0" w:line="480" w:lineRule="auto"/>
        <w:ind w:left="720" w:right="0" w:hanging="360"/>
        <w:jc w:val="left"/>
      </w:pPr>
      <w:r>
        <w:rPr>
          <w:rtl w:val="0"/>
        </w:rPr>
        <w:t>OS: Windows</w:t>
      </w:r>
    </w:p>
    <w:p w14:paraId="00000033">
      <w:pPr>
        <w:numPr>
          <w:ilvl w:val="0"/>
          <w:numId w:val="5"/>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0" w:line="480" w:lineRule="auto"/>
        <w:ind w:left="720" w:right="0" w:hanging="360"/>
        <w:jc w:val="left"/>
      </w:pPr>
      <w:r>
        <w:rPr>
          <w:rtl w:val="0"/>
        </w:rPr>
        <w:t>Language: Java.</w:t>
      </w:r>
    </w:p>
    <w:p w14:paraId="00000034">
      <w:pPr>
        <w:numPr>
          <w:ilvl w:val="0"/>
          <w:numId w:val="5"/>
        </w:numPr>
        <w:pBdr>
          <w:top w:val="none" w:color="E4E4E7" w:sz="0" w:space="0"/>
          <w:left w:val="none" w:color="E4E4E7" w:sz="0" w:space="0"/>
          <w:bottom w:val="none" w:color="E4E4E7" w:sz="0" w:space="0"/>
          <w:right w:val="none" w:color="E4E4E7" w:sz="0" w:space="0"/>
          <w:between w:val="none" w:color="E4E4E7" w:sz="0" w:space="0"/>
        </w:pBdr>
        <w:shd w:val="clear" w:fill="FFFFFF"/>
        <w:spacing w:after="0" w:line="480" w:lineRule="auto"/>
        <w:ind w:left="720" w:right="0" w:hanging="360"/>
        <w:jc w:val="left"/>
      </w:pPr>
      <w:r>
        <w:rPr>
          <w:rtl w:val="0"/>
        </w:rPr>
        <w:t xml:space="preserve"> IDE: Visual Studio Code</w:t>
      </w:r>
    </w:p>
    <w:p w14:paraId="00000035">
      <w:pPr>
        <w:numPr>
          <w:ilvl w:val="0"/>
          <w:numId w:val="5"/>
        </w:numPr>
        <w:pBdr>
          <w:top w:val="none" w:color="E4E4E7" w:sz="0" w:space="0"/>
          <w:left w:val="none" w:color="E4E4E7" w:sz="0" w:space="0"/>
          <w:bottom w:val="none" w:color="E4E4E7" w:sz="0" w:space="0"/>
          <w:right w:val="none" w:color="E4E4E7" w:sz="0" w:space="0"/>
          <w:between w:val="none" w:color="E4E4E7" w:sz="0" w:space="0"/>
        </w:pBdr>
        <w:shd w:val="clear" w:fill="FFFFFF"/>
        <w:spacing w:after="0" w:line="480" w:lineRule="auto"/>
        <w:ind w:left="720" w:right="0" w:hanging="360"/>
        <w:jc w:val="left"/>
      </w:pPr>
      <w:r>
        <w:rPr>
          <w:rtl w:val="0"/>
        </w:rPr>
        <w:t>• JDK 8 or higher</w:t>
      </w:r>
    </w:p>
    <w:p w14:paraId="00000036">
      <w:pPr>
        <w:numPr>
          <w:ilvl w:val="0"/>
          <w:numId w:val="5"/>
        </w:numPr>
        <w:pBdr>
          <w:top w:val="none" w:color="E4E4E7" w:sz="0" w:space="0"/>
          <w:left w:val="none" w:color="E4E4E7" w:sz="0" w:space="0"/>
          <w:bottom w:val="none" w:color="E4E4E7" w:sz="0" w:space="0"/>
          <w:right w:val="none" w:color="E4E4E7" w:sz="0" w:space="0"/>
          <w:between w:val="none" w:color="E4E4E7" w:sz="0" w:space="0"/>
        </w:pBdr>
        <w:shd w:val="clear" w:fill="FFFFFF"/>
        <w:spacing w:before="0" w:after="0" w:line="480" w:lineRule="auto"/>
        <w:ind w:left="720" w:right="0" w:hanging="360"/>
        <w:jc w:val="left"/>
        <w:rPr>
          <w:u w:val="none"/>
        </w:rPr>
      </w:pPr>
      <w:r>
        <w:rPr>
          <w:rtl w:val="0"/>
        </w:rPr>
        <w:t>• Java Runtime Environment</w:t>
      </w:r>
    </w:p>
    <w:p w14:paraId="00000037">
      <w:pPr>
        <w:pStyle w:val="3"/>
        <w:keepNext w:val="0"/>
        <w:keepLines w:val="0"/>
        <w:pBdr>
          <w:top w:val="none" w:color="E4E4E7" w:sz="0" w:space="0"/>
          <w:left w:val="none" w:color="E4E4E7" w:sz="0" w:space="0"/>
          <w:bottom w:val="none" w:color="E4E4E7" w:sz="0" w:space="0"/>
          <w:right w:val="none" w:color="E4E4E7" w:sz="0" w:space="0"/>
          <w:between w:val="none" w:color="E4E4E7" w:sz="0" w:space="0"/>
        </w:pBdr>
        <w:shd w:val="clear" w:fill="FFFFFF"/>
        <w:spacing w:before="680" w:after="340" w:line="480" w:lineRule="auto"/>
        <w:ind w:left="0" w:right="0" w:firstLine="0"/>
        <w:jc w:val="both"/>
      </w:pPr>
      <w:bookmarkStart w:id="0" w:name="_flkqosr0urvt" w:colFirst="0" w:colLast="0"/>
      <w:bookmarkEnd w:id="0"/>
      <w:r>
        <w:rPr>
          <w:rtl w:val="0"/>
        </w:rPr>
        <w:t>Cashier Functional Requirements</w:t>
      </w:r>
    </w:p>
    <w:p w14:paraId="00000038">
      <w:pPr>
        <w:numPr>
          <w:ilvl w:val="0"/>
          <w:numId w:val="6"/>
        </w:numPr>
        <w:spacing w:after="0" w:afterAutospacing="0" w:line="480" w:lineRule="auto"/>
        <w:ind w:left="720" w:hanging="360"/>
      </w:pPr>
      <w:r>
        <w:rPr>
          <w:rtl w:val="0"/>
        </w:rPr>
        <w:t>Login / Sign-Up: Cashier can create an account and log in to access the system.</w:t>
      </w:r>
    </w:p>
    <w:p w14:paraId="00000039">
      <w:pPr>
        <w:numPr>
          <w:ilvl w:val="0"/>
          <w:numId w:val="6"/>
        </w:numPr>
        <w:spacing w:after="0" w:afterAutospacing="0" w:line="480" w:lineRule="auto"/>
        <w:ind w:left="720" w:hanging="360"/>
      </w:pPr>
      <w:r>
        <w:rPr>
          <w:rtl w:val="0"/>
        </w:rPr>
        <w:t>Enter Customer Name: Input the customer’s name for each transaction.</w:t>
      </w:r>
    </w:p>
    <w:p w14:paraId="0000003A">
      <w:pPr>
        <w:numPr>
          <w:ilvl w:val="0"/>
          <w:numId w:val="6"/>
        </w:numPr>
        <w:spacing w:after="0" w:afterAutospacing="0" w:line="480" w:lineRule="auto"/>
        <w:ind w:left="720" w:hanging="360"/>
      </w:pPr>
      <w:r>
        <w:rPr>
          <w:rtl w:val="0"/>
        </w:rPr>
        <w:t>Select Products: View available motor parts and choose items to add to the cart.</w:t>
      </w:r>
    </w:p>
    <w:p w14:paraId="0000003B">
      <w:pPr>
        <w:numPr>
          <w:ilvl w:val="0"/>
          <w:numId w:val="6"/>
        </w:numPr>
        <w:spacing w:after="0" w:afterAutospacing="0" w:line="480" w:lineRule="auto"/>
        <w:ind w:left="720" w:hanging="360"/>
      </w:pPr>
      <w:r>
        <w:rPr>
          <w:rtl w:val="0"/>
        </w:rPr>
        <w:t>Manage Cart: Add, edit, or remove items from the cart as needed.</w:t>
      </w:r>
    </w:p>
    <w:p w14:paraId="0000003C">
      <w:pPr>
        <w:numPr>
          <w:ilvl w:val="0"/>
          <w:numId w:val="6"/>
        </w:numPr>
        <w:spacing w:after="0" w:afterAutospacing="0" w:line="480" w:lineRule="auto"/>
        <w:ind w:left="720" w:hanging="360"/>
      </w:pPr>
      <w:r>
        <w:rPr>
          <w:rtl w:val="0"/>
        </w:rPr>
        <w:t>Checkout / Payment: Calculate total, accept cash payment, and compute change.</w:t>
      </w:r>
    </w:p>
    <w:p w14:paraId="0000003D">
      <w:pPr>
        <w:numPr>
          <w:ilvl w:val="0"/>
          <w:numId w:val="6"/>
        </w:numPr>
        <w:spacing w:after="0" w:afterAutospacing="0" w:line="480" w:lineRule="auto"/>
        <w:ind w:left="720" w:hanging="360"/>
      </w:pPr>
      <w:r>
        <w:rPr>
          <w:rtl w:val="0"/>
        </w:rPr>
        <w:t>Generate Receipt: Display receipt with customer name, cashier, items, prices, quantities, total, date, and time.</w:t>
      </w:r>
    </w:p>
    <w:p w14:paraId="0000003E">
      <w:pPr>
        <w:numPr>
          <w:ilvl w:val="0"/>
          <w:numId w:val="6"/>
        </w:numPr>
        <w:spacing w:after="0" w:afterAutospacing="0" w:line="480" w:lineRule="auto"/>
        <w:ind w:left="720" w:hanging="360"/>
      </w:pPr>
      <w:r>
        <w:rPr>
          <w:rtl w:val="0"/>
        </w:rPr>
        <w:t>View Transaction History: Temporarily view past transactions stored during program execution.</w:t>
      </w:r>
    </w:p>
    <w:p w14:paraId="0000003F">
      <w:pPr>
        <w:numPr>
          <w:ilvl w:val="0"/>
          <w:numId w:val="6"/>
        </w:numPr>
        <w:spacing w:line="480" w:lineRule="auto"/>
        <w:ind w:left="720" w:hanging="360"/>
      </w:pPr>
      <w:r>
        <w:rPr>
          <w:rtl w:val="0"/>
        </w:rPr>
        <w:t>Navigate Menu: Select actions via numeric options displayed in the console.</w:t>
      </w:r>
    </w:p>
    <w:p w14:paraId="00000040">
      <w:pPr>
        <w:pStyle w:val="4"/>
        <w:keepNext w:val="0"/>
        <w:keepLines w:val="0"/>
        <w:pBdr>
          <w:top w:val="none" w:color="E4E4E7" w:sz="0" w:space="0"/>
          <w:left w:val="none" w:color="E4E4E7" w:sz="0" w:space="0"/>
          <w:bottom w:val="none" w:color="E4E4E7" w:sz="0" w:space="0"/>
          <w:right w:val="none" w:color="E4E4E7" w:sz="0" w:space="0"/>
          <w:between w:val="none" w:color="E4E4E7" w:sz="0" w:space="0"/>
        </w:pBdr>
        <w:shd w:val="clear" w:fill="FFFFFF"/>
        <w:spacing w:before="520" w:after="200" w:line="480" w:lineRule="auto"/>
        <w:ind w:left="0" w:right="0" w:firstLine="0"/>
        <w:rPr>
          <w:rFonts w:ascii="Times New Roman" w:hAnsi="Times New Roman" w:eastAsia="Times New Roman" w:cs="Times New Roman"/>
          <w:b/>
          <w:bCs/>
          <w:color w:val="000000"/>
        </w:rPr>
      </w:pPr>
      <w:bookmarkStart w:id="1" w:name="_wp6di0c5sv1o" w:colFirst="0" w:colLast="0"/>
      <w:bookmarkEnd w:id="1"/>
      <w:r>
        <w:rPr>
          <w:rFonts w:ascii="Times New Roman" w:hAnsi="Times New Roman" w:eastAsia="Times New Roman" w:cs="Times New Roman"/>
          <w:b/>
          <w:bCs/>
          <w:color w:val="000000"/>
          <w:rtl w:val="0"/>
        </w:rPr>
        <w:t>Non-Functional</w:t>
      </w:r>
    </w:p>
    <w:p w14:paraId="00000041">
      <w:pPr>
        <w:numPr>
          <w:ilvl w:val="0"/>
          <w:numId w:val="7"/>
        </w:numPr>
        <w:pBdr>
          <w:top w:val="none" w:color="E4E4E7" w:sz="0" w:space="0"/>
          <w:left w:val="none" w:color="E4E4E7" w:sz="0" w:space="0"/>
          <w:bottom w:val="none" w:color="E4E4E7" w:sz="0" w:space="0"/>
          <w:right w:val="none" w:color="E4E4E7" w:sz="0" w:space="0"/>
          <w:between w:val="none" w:color="E4E4E7" w:sz="0" w:space="0"/>
        </w:pBdr>
        <w:shd w:val="clear" w:fill="FFFFFF"/>
        <w:spacing w:after="420" w:line="480" w:lineRule="auto"/>
        <w:ind w:left="720" w:right="0" w:hanging="360"/>
        <w:jc w:val="left"/>
      </w:pPr>
      <w:r>
        <w:rPr>
          <w:rtl w:val="0"/>
        </w:rPr>
        <w:t>Usability: Clear prompts and menu navigation, easy to follow for cashiers.</w:t>
      </w:r>
    </w:p>
    <w:p w14:paraId="00000042">
      <w:pPr>
        <w:numPr>
          <w:ilvl w:val="0"/>
          <w:numId w:val="7"/>
        </w:numPr>
        <w:pBdr>
          <w:top w:val="none" w:color="E4E4E7" w:sz="0" w:space="0"/>
          <w:left w:val="none" w:color="E4E4E7" w:sz="0" w:space="0"/>
          <w:bottom w:val="none" w:color="E4E4E7" w:sz="0" w:space="0"/>
          <w:right w:val="none" w:color="E4E4E7" w:sz="0" w:space="0"/>
          <w:between w:val="none" w:color="E4E4E7" w:sz="0" w:space="0"/>
        </w:pBdr>
        <w:shd w:val="clear" w:fill="FFFFFF"/>
        <w:spacing w:after="420" w:line="480" w:lineRule="auto"/>
        <w:ind w:left="720" w:right="0" w:hanging="360"/>
        <w:jc w:val="left"/>
      </w:pPr>
      <w:r>
        <w:rPr>
          <w:rtl w:val="0"/>
        </w:rPr>
        <w:t>Reliability: Input validation to prevent invalid menu choices, negative quantities, or empty entries.</w:t>
      </w:r>
    </w:p>
    <w:p w14:paraId="00000043">
      <w:pPr>
        <w:numPr>
          <w:ilvl w:val="0"/>
          <w:numId w:val="7"/>
        </w:numPr>
        <w:pBdr>
          <w:top w:val="none" w:color="E4E4E7" w:sz="0" w:space="0"/>
          <w:left w:val="none" w:color="E4E4E7" w:sz="0" w:space="0"/>
          <w:bottom w:val="none" w:color="E4E4E7" w:sz="0" w:space="0"/>
          <w:right w:val="none" w:color="E4E4E7" w:sz="0" w:space="0"/>
          <w:between w:val="none" w:color="E4E4E7" w:sz="0" w:space="0"/>
        </w:pBdr>
        <w:shd w:val="clear" w:fill="FFFFFF"/>
        <w:spacing w:after="420" w:line="480" w:lineRule="auto"/>
        <w:ind w:left="720" w:right="0" w:hanging="360"/>
        <w:jc w:val="left"/>
      </w:pPr>
      <w:r>
        <w:rPr>
          <w:rtl w:val="0"/>
        </w:rPr>
        <w:t>Security: Basic login authentication to restrict access to cashiers.</w:t>
      </w:r>
    </w:p>
    <w:p w14:paraId="00000044">
      <w:pPr>
        <w:numPr>
          <w:ilvl w:val="0"/>
          <w:numId w:val="7"/>
        </w:numPr>
        <w:pBdr>
          <w:top w:val="none" w:color="E4E4E7" w:sz="0" w:space="0"/>
          <w:left w:val="none" w:color="E4E4E7" w:sz="0" w:space="0"/>
          <w:bottom w:val="none" w:color="E4E4E7" w:sz="0" w:space="0"/>
          <w:right w:val="none" w:color="E4E4E7" w:sz="0" w:space="0"/>
          <w:between w:val="none" w:color="E4E4E7" w:sz="0" w:space="0"/>
        </w:pBdr>
        <w:shd w:val="clear" w:fill="FFFFFF"/>
        <w:spacing w:after="420" w:line="480" w:lineRule="auto"/>
        <w:ind w:left="720" w:right="0" w:hanging="360"/>
        <w:jc w:val="left"/>
      </w:pPr>
      <w:r>
        <w:rPr>
          <w:rtl w:val="0"/>
        </w:rPr>
        <w:t>Performance: Fast in-memory operations with immediate calculation of totals and change.</w:t>
      </w:r>
    </w:p>
    <w:p w14:paraId="00000045">
      <w:pPr>
        <w:spacing w:line="480" w:lineRule="auto"/>
        <w:ind w:left="0" w:firstLine="0"/>
      </w:pPr>
    </w:p>
    <w:p w14:paraId="00000046">
      <w:pPr>
        <w:spacing w:line="480" w:lineRule="auto"/>
        <w:ind w:left="0" w:firstLine="0"/>
      </w:pPr>
    </w:p>
    <w:p w14:paraId="00000047">
      <w:pPr>
        <w:spacing w:line="480" w:lineRule="auto"/>
        <w:ind w:left="0" w:firstLine="0"/>
      </w:pPr>
    </w:p>
    <w:p w14:paraId="0000004A">
      <w:pPr>
        <w:spacing w:line="480" w:lineRule="auto"/>
        <w:ind w:left="0" w:firstLine="0"/>
        <w:rPr>
          <w:b/>
          <w:bCs/>
          <w:color w:val="000000"/>
        </w:rPr>
      </w:pPr>
    </w:p>
    <w:p w14:paraId="0000004B">
      <w:pPr>
        <w:spacing w:line="480" w:lineRule="auto"/>
        <w:ind w:left="0" w:firstLine="0"/>
        <w:rPr>
          <w:b/>
          <w:bCs/>
          <w:color w:val="000000"/>
        </w:rPr>
      </w:pPr>
    </w:p>
    <w:p w14:paraId="0000004C">
      <w:pPr>
        <w:spacing w:line="480" w:lineRule="auto"/>
        <w:ind w:left="0" w:firstLine="0"/>
        <w:rPr>
          <w:b/>
          <w:bCs/>
          <w:color w:val="000000"/>
        </w:rPr>
      </w:pPr>
      <w:r>
        <w:rPr>
          <w:b/>
          <w:bCs/>
          <w:color w:val="000000"/>
          <w:rtl w:val="0"/>
        </w:rPr>
        <w:t>1.8 Flowchart</w:t>
      </w:r>
    </w:p>
    <w:p w14:paraId="00000051">
      <w:pPr>
        <w:spacing w:line="480" w:lineRule="auto"/>
        <w:ind w:left="0" w:leftChars="0" w:firstLine="0" w:firstLineChars="0"/>
      </w:pPr>
      <w:r>
        <w:drawing>
          <wp:inline distT="0" distB="0" distL="114300" distR="114300">
            <wp:extent cx="5742305" cy="3490595"/>
            <wp:effectExtent l="0" t="0" r="10795" b="14605"/>
            <wp:docPr id="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
                    <pic:cNvPicPr>
                      <a:picLocks noChangeAspect="1"/>
                    </pic:cNvPicPr>
                  </pic:nvPicPr>
                  <pic:blipFill>
                    <a:blip r:embed="rId12"/>
                    <a:stretch>
                      <a:fillRect/>
                    </a:stretch>
                  </pic:blipFill>
                  <pic:spPr>
                    <a:xfrm>
                      <a:off x="0" y="0"/>
                      <a:ext cx="5742305" cy="3490595"/>
                    </a:xfrm>
                    <a:prstGeom prst="rect">
                      <a:avLst/>
                    </a:prstGeom>
                    <a:noFill/>
                    <a:ln>
                      <a:noFill/>
                    </a:ln>
                  </pic:spPr>
                </pic:pic>
              </a:graphicData>
            </a:graphic>
          </wp:inline>
        </w:drawing>
      </w:r>
    </w:p>
    <w:p w14:paraId="00000052">
      <w:pPr>
        <w:spacing w:line="480" w:lineRule="auto"/>
        <w:ind w:firstLine="10"/>
      </w:pPr>
    </w:p>
    <w:p w14:paraId="00000053">
      <w:pPr>
        <w:spacing w:line="480" w:lineRule="auto"/>
        <w:ind w:firstLine="10"/>
      </w:pPr>
    </w:p>
    <w:p w14:paraId="00000054">
      <w:pPr>
        <w:spacing w:line="480" w:lineRule="auto"/>
        <w:ind w:firstLine="10"/>
      </w:pPr>
    </w:p>
    <w:p w14:paraId="00000055">
      <w:pPr>
        <w:spacing w:line="480" w:lineRule="auto"/>
        <w:ind w:firstLine="10"/>
      </w:pPr>
    </w:p>
    <w:p w14:paraId="00000056">
      <w:pPr>
        <w:spacing w:line="480" w:lineRule="auto"/>
        <w:ind w:firstLine="10"/>
      </w:pPr>
    </w:p>
    <w:p w14:paraId="00000057">
      <w:pPr>
        <w:spacing w:line="480" w:lineRule="auto"/>
        <w:ind w:firstLine="10"/>
      </w:pPr>
    </w:p>
    <w:p w14:paraId="00000058">
      <w:pPr>
        <w:spacing w:line="480" w:lineRule="auto"/>
        <w:ind w:firstLine="10"/>
      </w:pPr>
    </w:p>
    <w:p w14:paraId="00000059">
      <w:pPr>
        <w:spacing w:line="480" w:lineRule="auto"/>
        <w:ind w:firstLine="10"/>
      </w:pPr>
    </w:p>
    <w:p w14:paraId="0000005A">
      <w:pPr>
        <w:spacing w:line="480" w:lineRule="auto"/>
        <w:ind w:firstLine="10"/>
      </w:pPr>
    </w:p>
    <w:p w14:paraId="0000005B">
      <w:pPr>
        <w:spacing w:line="480" w:lineRule="auto"/>
        <w:ind w:firstLine="10"/>
      </w:pPr>
    </w:p>
    <w:p w14:paraId="0000005C">
      <w:pPr>
        <w:spacing w:line="480" w:lineRule="auto"/>
        <w:ind w:firstLine="10"/>
      </w:pPr>
    </w:p>
    <w:p w14:paraId="0000005D">
      <w:pPr>
        <w:spacing w:line="480" w:lineRule="auto"/>
        <w:ind w:firstLine="10"/>
      </w:pPr>
    </w:p>
    <w:p w14:paraId="0000005E">
      <w:pPr>
        <w:spacing w:line="480" w:lineRule="auto"/>
        <w:ind w:firstLine="10"/>
      </w:pPr>
    </w:p>
    <w:p w14:paraId="0000005F">
      <w:pPr>
        <w:spacing w:line="480" w:lineRule="auto"/>
        <w:ind w:firstLine="10"/>
      </w:pPr>
    </w:p>
    <w:p w14:paraId="00000060">
      <w:pPr>
        <w:spacing w:line="480" w:lineRule="auto"/>
        <w:ind w:firstLine="10"/>
      </w:pPr>
    </w:p>
    <w:p w14:paraId="00000061">
      <w:pPr>
        <w:spacing w:line="480" w:lineRule="auto"/>
        <w:ind w:firstLine="10"/>
        <w:rPr>
          <w:b/>
          <w:bCs/>
        </w:rPr>
      </w:pPr>
      <w:r>
        <w:rPr>
          <w:rtl w:val="0"/>
        </w:rPr>
        <w:br w:type="textWrapping"/>
      </w:r>
      <w:r>
        <w:rPr>
          <w:b/>
          <w:bCs/>
          <w:rtl w:val="0"/>
        </w:rPr>
        <w:t>1.9 Code Snippet</w:t>
      </w:r>
    </w:p>
    <w:p w14:paraId="00000062">
      <w:pPr>
        <w:spacing w:line="480" w:lineRule="auto"/>
        <w:ind w:firstLine="10"/>
      </w:pPr>
      <w:r>
        <w:drawing>
          <wp:inline distT="114300" distB="114300" distL="114300" distR="114300">
            <wp:extent cx="5746750" cy="27432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13"/>
                    <a:srcRect/>
                    <a:stretch>
                      <a:fillRect/>
                    </a:stretch>
                  </pic:blipFill>
                  <pic:spPr>
                    <a:xfrm>
                      <a:off x="0" y="0"/>
                      <a:ext cx="5746750" cy="2743200"/>
                    </a:xfrm>
                    <a:prstGeom prst="rect">
                      <a:avLst/>
                    </a:prstGeom>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2240" w:h="15840"/>
      <w:pgMar w:top="2090" w:right="1390" w:bottom="1420" w:left="1800" w:header="263" w:footer="1294"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E419E18-8878-47CA-804C-10E37079769B}"/>
  </w:font>
  <w:font w:name="Arial">
    <w:panose1 w:val="020B0604020202020204"/>
    <w:charset w:val="00"/>
    <w:family w:val="swiss"/>
    <w:pitch w:val="default"/>
    <w:sig w:usb0="E0002EFF" w:usb1="C000785B" w:usb2="00000009" w:usb3="00000000" w:csb0="400001FF" w:csb1="FFFF0000"/>
    <w:embedRegular r:id="rId2" w:fontKey="{4CEAF651-648C-4718-84BF-32F85342803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4ECB08B-7382-42AE-A619-6CDE7862DF37}"/>
  </w:font>
  <w:font w:name="Wingdings">
    <w:panose1 w:val="05000000000000000000"/>
    <w:charset w:val="02"/>
    <w:family w:val="auto"/>
    <w:pitch w:val="default"/>
    <w:sig w:usb0="00000000" w:usb1="00000000" w:usb2="00000000" w:usb3="00000000" w:csb0="80000000" w:csb1="00000000"/>
    <w:embedRegular r:id="rId4" w:fontKey="{72165BAD-3549-4A64-AFBF-DB2DEA788AC9}"/>
  </w:font>
  <w:font w:name="Calibri">
    <w:panose1 w:val="020F0502020204030204"/>
    <w:charset w:val="00"/>
    <w:family w:val="swiss"/>
    <w:pitch w:val="default"/>
    <w:sig w:usb0="E4002EFF" w:usb1="C200247B" w:usb2="00000009" w:usb3="00000000" w:csb0="200001FF" w:csb1="00000000"/>
    <w:embedRegular r:id="rId5" w:fontKey="{5D8A36A2-B787-4861-A4CE-52B90B68FE43}"/>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54309E8F-24E5-43AF-B919-A85C7A4E4191}"/>
  </w:font>
  <w:font w:name="Georgia">
    <w:panose1 w:val="02040502050405020303"/>
    <w:charset w:val="00"/>
    <w:family w:val="auto"/>
    <w:pitch w:val="default"/>
    <w:sig w:usb0="00000287" w:usb1="00000000" w:usb2="00000000" w:usb3="00000000" w:csb0="2000009F" w:csb1="00000000"/>
    <w:embedRegular r:id="rId7" w:fontKey="{162B94DE-B0ED-4909-A5E9-646A2FD2377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8">
    <w:pPr>
      <w:spacing w:after="0" w:line="259" w:lineRule="auto"/>
      <w:ind w:left="-1800" w:right="10850" w:firstLine="0"/>
      <w:jc w:val="left"/>
    </w:pPr>
    <w:r>
      <mc:AlternateContent>
        <mc:Choice Requires="wpg">
          <w:drawing>
            <wp:anchor distT="0" distB="0" distL="114300" distR="114300" simplePos="0" relativeHeight="251659264" behindDoc="0" locked="0" layoutInCell="1" allowOverlap="1">
              <wp:simplePos x="0" y="0"/>
              <wp:positionH relativeFrom="column">
                <wp:posOffset>-1142365</wp:posOffset>
              </wp:positionH>
              <wp:positionV relativeFrom="paragraph">
                <wp:posOffset>9236075</wp:posOffset>
              </wp:positionV>
              <wp:extent cx="7772400" cy="635"/>
              <wp:effectExtent l="0" t="0" r="0" b="0"/>
              <wp:wrapSquare wrapText="bothSides"/>
              <wp:docPr id="75" name="Group 75"/>
              <wp:cNvGraphicFramePr/>
              <a:graphic xmlns:a="http://schemas.openxmlformats.org/drawingml/2006/main">
                <a:graphicData uri="http://schemas.microsoft.com/office/word/2010/wordprocessingGroup">
                  <wpg:wgp>
                    <wpg:cNvGrpSpPr/>
                    <wpg:grpSpPr>
                      <a:xfrm>
                        <a:off x="1459800" y="3775225"/>
                        <a:ext cx="7772400" cy="635"/>
                        <a:chOff x="1459800" y="3775225"/>
                        <a:chExt cx="7772400" cy="9550"/>
                      </a:xfrm>
                    </wpg:grpSpPr>
                    <wpg:grpSp>
                      <wpg:cNvPr id="77" name="Group 77"/>
                      <wpg:cNvGrpSpPr/>
                      <wpg:grpSpPr>
                        <a:xfrm>
                          <a:off x="1459800" y="3779683"/>
                          <a:ext cx="7772400" cy="635"/>
                          <a:chOff x="1459800" y="3775225"/>
                          <a:chExt cx="7772400" cy="9550"/>
                        </a:xfrm>
                      </wpg:grpSpPr>
                      <wps:wsp>
                        <wps:cNvPr id="79" name="Shape 3"/>
                        <wps:cNvSpPr/>
                        <wps:spPr>
                          <a:xfrm>
                            <a:off x="1459800" y="3775225"/>
                            <a:ext cx="7772400" cy="9550"/>
                          </a:xfrm>
                          <a:prstGeom prst="rect">
                            <a:avLst/>
                          </a:prstGeom>
                          <a:noFill/>
                          <a:ln>
                            <a:noFill/>
                          </a:ln>
                        </wps:spPr>
                        <wps:txbx>
                          <w:txbxContent>
                            <w:p w14:paraId="5581E650">
                              <w:pPr>
                                <w:spacing w:before="0" w:after="0" w:line="240" w:lineRule="auto"/>
                                <w:ind w:left="0" w:right="0" w:firstLine="0"/>
                                <w:jc w:val="left"/>
                              </w:pPr>
                            </w:p>
                          </w:txbxContent>
                        </wps:txbx>
                        <wps:bodyPr spcFirstLastPara="1" wrap="square" lIns="91425" tIns="91425" rIns="91425" bIns="91425" anchor="ctr" anchorCtr="0">
                          <a:noAutofit/>
                        </wps:bodyPr>
                      </wps:wsp>
                      <wpg:grpSp>
                        <wpg:cNvPr id="97" name="Group 97"/>
                        <wpg:cNvGrpSpPr/>
                        <wpg:grpSpPr>
                          <a:xfrm>
                            <a:off x="1459800" y="3779683"/>
                            <a:ext cx="7772400" cy="635"/>
                            <a:chOff x="1459800" y="3775200"/>
                            <a:chExt cx="7772400" cy="9600"/>
                          </a:xfrm>
                        </wpg:grpSpPr>
                        <wps:wsp>
                          <wps:cNvPr id="98" name="Shape 68"/>
                          <wps:cNvSpPr/>
                          <wps:spPr>
                            <a:xfrm>
                              <a:off x="1459800" y="3775200"/>
                              <a:ext cx="7772400" cy="9600"/>
                            </a:xfrm>
                            <a:prstGeom prst="rect">
                              <a:avLst/>
                            </a:prstGeom>
                            <a:noFill/>
                            <a:ln>
                              <a:noFill/>
                            </a:ln>
                          </wps:spPr>
                          <wps:txbx>
                            <w:txbxContent>
                              <w:p w14:paraId="0FA3670D">
                                <w:pPr>
                                  <w:spacing w:before="0" w:after="0" w:line="240" w:lineRule="auto"/>
                                  <w:ind w:left="0" w:right="0" w:firstLine="0"/>
                                  <w:jc w:val="left"/>
                                </w:pPr>
                              </w:p>
                            </w:txbxContent>
                          </wps:txbx>
                          <wps:bodyPr spcFirstLastPara="1" wrap="square" lIns="91425" tIns="91425" rIns="91425" bIns="91425" anchor="ctr" anchorCtr="0">
                            <a:noAutofit/>
                          </wps:bodyPr>
                        </wps:wsp>
                        <wpg:grpSp>
                          <wpg:cNvPr id="100" name="Group 100"/>
                          <wpg:cNvGrpSpPr/>
                          <wpg:grpSpPr>
                            <a:xfrm>
                              <a:off x="1459800" y="3779683"/>
                              <a:ext cx="7772400" cy="635"/>
                              <a:chOff x="1459775" y="3774925"/>
                              <a:chExt cx="7772450" cy="10150"/>
                            </a:xfrm>
                          </wpg:grpSpPr>
                          <wps:wsp>
                            <wps:cNvPr id="102" name="Shape 70"/>
                            <wps:cNvSpPr/>
                            <wps:spPr>
                              <a:xfrm>
                                <a:off x="1459775" y="3774925"/>
                                <a:ext cx="7772450" cy="10150"/>
                              </a:xfrm>
                              <a:prstGeom prst="rect">
                                <a:avLst/>
                              </a:prstGeom>
                              <a:noFill/>
                              <a:ln>
                                <a:noFill/>
                              </a:ln>
                            </wps:spPr>
                            <wps:txbx>
                              <w:txbxContent>
                                <w:p w14:paraId="4B528A32">
                                  <w:pPr>
                                    <w:spacing w:before="0" w:after="0" w:line="240" w:lineRule="auto"/>
                                    <w:ind w:left="0" w:right="0" w:firstLine="0"/>
                                    <w:jc w:val="left"/>
                                  </w:pPr>
                                </w:p>
                              </w:txbxContent>
                            </wps:txbx>
                            <wps:bodyPr spcFirstLastPara="1" wrap="square" lIns="91425" tIns="91425" rIns="91425" bIns="91425" anchor="ctr" anchorCtr="0">
                              <a:noAutofit/>
                            </wps:bodyPr>
                          </wps:wsp>
                          <wpg:grpSp>
                            <wpg:cNvPr id="124" name="Group 124"/>
                            <wpg:cNvGrpSpPr/>
                            <wpg:grpSpPr>
                              <a:xfrm>
                                <a:off x="1459800" y="3779697"/>
                                <a:ext cx="7772400" cy="606"/>
                                <a:chOff x="0" y="0"/>
                                <a:chExt cx="7772400" cy="606"/>
                              </a:xfrm>
                            </wpg:grpSpPr>
                            <wps:wsp>
                              <wps:cNvPr id="125" name="Shape 72"/>
                              <wps:cNvSpPr/>
                              <wps:spPr>
                                <a:xfrm>
                                  <a:off x="0" y="0"/>
                                  <a:ext cx="7772400" cy="600"/>
                                </a:xfrm>
                                <a:prstGeom prst="rect">
                                  <a:avLst/>
                                </a:prstGeom>
                                <a:noFill/>
                                <a:ln>
                                  <a:noFill/>
                                </a:ln>
                              </wps:spPr>
                              <wps:txbx>
                                <w:txbxContent>
                                  <w:p w14:paraId="32D49009">
                                    <w:pPr>
                                      <w:spacing w:before="0" w:after="0" w:line="240" w:lineRule="auto"/>
                                      <w:ind w:left="0" w:right="0" w:firstLine="0"/>
                                      <w:jc w:val="left"/>
                                    </w:pPr>
                                  </w:p>
                                </w:txbxContent>
                              </wps:txbx>
                              <wps:bodyPr spcFirstLastPara="1" wrap="square" lIns="91425" tIns="91425" rIns="91425" bIns="91425" anchor="ctr" anchorCtr="0">
                                <a:noAutofit/>
                              </wps:bodyPr>
                            </wps:wsp>
                            <wps:wsp>
                              <wps:cNvPr id="127" name="Shape 73"/>
                              <wps:cNvSpPr/>
                              <wps:spPr>
                                <a:xfrm>
                                  <a:off x="0" y="0"/>
                                  <a:ext cx="7772400" cy="606"/>
                                </a:xfrm>
                                <a:custGeom>
                                  <a:avLst/>
                                  <a:gdLst/>
                                  <a:ahLst/>
                                  <a:cxnLst/>
                                  <a:rect l="l" t="t" r="r" b="b"/>
                                  <a:pathLst>
                                    <a:path w="7772400" h="606" extrusionOk="0">
                                      <a:moveTo>
                                        <a:pt x="7772400" y="606"/>
                                      </a:moveTo>
                                      <a:lnTo>
                                        <a:pt x="0" y="0"/>
                                      </a:lnTo>
                                    </a:path>
                                  </a:pathLst>
                                </a:custGeom>
                                <a:no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id="_x0000_s1026" o:spid="_x0000_s1026" o:spt="203" style="position:absolute;left:0pt;margin-left:-89.95pt;margin-top:727.25pt;height:0.05pt;width:612pt;mso-wrap-distance-bottom:0pt;mso-wrap-distance-left:9pt;mso-wrap-distance-right:9pt;mso-wrap-distance-top:0pt;z-index:251659264;mso-width-relative:page;mso-height-relative:page;" coordorigin="1459800,3775225" coordsize="7772400,9550" o:gfxdata="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ONOJwrcAAAADwEAAA8AAAAAAAAAAQAgAAAAIgAA&#10;AGRycy9kb3ducmV2LnhtbFBLAQIUABQAAAAIAIdO4kAMbbRMBQQAAEgTAAAOAAAAAAAAAAEAIAAA&#10;ACsBAABkcnMvZTJvRG9jLnhtbFBLBQYAAAAABgAGAFkBAACiBwAAAAA=&#10;">
              <o:lock v:ext="edit" aspectratio="f"/>
              <v:group id="_x0000_s1026" o:spid="_x0000_s1026" o:spt="203" style="position:absolute;left:1459800;top:3779683;height:635;width:7772400;" coordorigin="1459800,3775225" coordsize="7772400,9550"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rect id="Shape 3" o:spid="_x0000_s1026" o:spt="1" style="position:absolute;left:1459800;top:3775225;height:9550;width:7772400;v-text-anchor:middle;" filled="f" stroked="f" coordsize="21600,21600" o:gfxdata="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sJKR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581E650">
                        <w:pPr>
                          <w:spacing w:before="0" w:after="0" w:line="240" w:lineRule="auto"/>
                          <w:ind w:left="0" w:right="0" w:firstLine="0"/>
                          <w:jc w:val="left"/>
                        </w:pPr>
                      </w:p>
                    </w:txbxContent>
                  </v:textbox>
                </v:rect>
                <v:group id="_x0000_s1026" o:spid="_x0000_s1026" o:spt="203" style="position:absolute;left:1459800;top:3779683;height:635;width:7772400;" coordorigin="1459800,3775200" coordsize="7772400,9600"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rect id="Shape 68" o:spid="_x0000_s1026" o:spt="1" style="position:absolute;left:1459800;top:3775200;height:9600;width:7772400;v-text-anchor:middle;" filled="f" stroked="f" coordsize="21600,21600" o:gfxdata="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DR8L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0FA3670D">
                          <w:pPr>
                            <w:spacing w:before="0" w:after="0" w:line="240" w:lineRule="auto"/>
                            <w:ind w:left="0" w:right="0" w:firstLine="0"/>
                            <w:jc w:val="left"/>
                          </w:pPr>
                        </w:p>
                      </w:txbxContent>
                    </v:textbox>
                  </v:rect>
                  <v:group id="_x0000_s1026" o:spid="_x0000_s1026" o:spt="203" style="position:absolute;left:1459800;top:3779683;height:635;width:7772400;" coordorigin="1459775,3774925" coordsize="7772450,10150" o:gfxdata="UEsDBAoAAAAAAIdO4kAAAAAAAAAAAAAAAAAEAAAAZHJzL1BLAwQUAAAACACHTuJAjZqd0b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mp3RvwAAANwAAAAPAAAAAAAAAAEAIAAAACIAAABkcnMvZG93bnJldi54&#10;bWxQSwECFAAUAAAACACHTuJAMy8FnjsAAAA5AAAAFQAAAAAAAAABACAAAAAOAQAAZHJzL2dyb3Vw&#10;c2hhcGV4bWwueG1sUEsFBgAAAAAGAAYAYAEAAMsDAAAAAA==&#10;">
                    <o:lock v:ext="edit" aspectratio="f"/>
                    <v:rect id="Shape 70" o:spid="_x0000_s1026" o:spt="1" style="position:absolute;left:1459775;top:3774925;height:10150;width:7772450;v-text-anchor:middle;" filled="f" stroked="f" coordsize="21600,21600" o:gfxdata="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EasW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4B528A32">
                            <w:pPr>
                              <w:spacing w:before="0" w:after="0" w:line="240" w:lineRule="auto"/>
                              <w:ind w:left="0" w:right="0" w:firstLine="0"/>
                              <w:jc w:val="left"/>
                            </w:pPr>
                          </w:p>
                        </w:txbxContent>
                      </v:textbox>
                    </v:rect>
                    <v:group id="_x0000_s1026" o:spid="_x0000_s1026" o:spt="203" style="position:absolute;left:1459800;top:3779697;height:606;width:7772400;" coordsize="7772400,606" o:gfxdata="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kUx7K7AAAA3AAAAA8AAAAAAAAAAQAgAAAAIgAAAGRycy9kb3ducmV2LnhtbFBL&#10;AQIUABQAAAAIAIdO4kAzLwWeOwAAADkAAAAVAAAAAAAAAAEAIAAAAAoBAABkcnMvZ3JvdXBzaGFw&#10;ZXhtbC54bWxQSwUGAAAAAAYABgBgAQAAxwMAAAAA&#10;">
                      <o:lock v:ext="edit" aspectratio="f"/>
                      <v:rect id="Shape 72" o:spid="_x0000_s1026" o:spt="1" style="position:absolute;left:0;top:0;height:600;width:7772400;v-text-anchor:middle;" filled="f" stroked="f" coordsize="21600,21600" o:gfxdata="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TW8C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2D49009">
                              <w:pPr>
                                <w:spacing w:before="0" w:after="0" w:line="240" w:lineRule="auto"/>
                                <w:ind w:left="0" w:right="0" w:firstLine="0"/>
                                <w:jc w:val="left"/>
                              </w:pPr>
                            </w:p>
                          </w:txbxContent>
                        </v:textbox>
                      </v:rect>
                      <v:shape id="Shape 73" o:spid="_x0000_s1026" o:spt="100" style="position:absolute;left:0;top:0;height:606;width:7772400;v-text-anchor:middle;" filled="f" stroked="t" coordsize="7772400,606" o:gfxdata="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KJaG8AAAA&#10;3AAAAA8AAAAAAAAAAQAgAAAAIgAAAGRycy9kb3ducmV2LnhtbFBLAQIUABQAAAAIAIdO4kAzLwWe&#10;OwAAADkAAAAQAAAAAAAAAAEAIAAAAAsBAABkcnMvc2hhcGV4bWwueG1sUEsFBgAAAAAGAAYAWwEA&#10;ALUDAAAAAA==&#10;" path="m7772400,606l0,0e">
                        <v:fill on="f" focussize="0,0"/>
                        <v:stroke color="#FFFFFF [3201]" joinstyle="round" startarrowwidth="narrow" startarrowlength="short" endarrowwidth="narrow" endarrowlength="short"/>
                        <v:imagedata o:title=""/>
                        <o:lock v:ext="edit" aspectratio="f"/>
                        <v:textbox inset="7.1988188976378pt,7.1988188976378pt,7.1988188976378pt,7.1988188976378pt"/>
                      </v:shape>
                    </v:group>
                  </v:group>
                </v:group>
              </v:group>
              <w10:wrap type="squar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A">
    <w:pPr>
      <w:spacing w:after="0" w:line="259" w:lineRule="auto"/>
      <w:ind w:left="-1800" w:right="10850" w:firstLine="0"/>
      <w:jc w:val="left"/>
    </w:pPr>
    <w:r>
      <mc:AlternateContent>
        <mc:Choice Requires="wpg">
          <w:drawing>
            <wp:anchor distT="0" distB="0" distL="114300" distR="114300" simplePos="0" relativeHeight="251659264" behindDoc="0" locked="0" layoutInCell="1" allowOverlap="1">
              <wp:simplePos x="0" y="0"/>
              <wp:positionH relativeFrom="column">
                <wp:posOffset>-1142365</wp:posOffset>
              </wp:positionH>
              <wp:positionV relativeFrom="paragraph">
                <wp:posOffset>9236075</wp:posOffset>
              </wp:positionV>
              <wp:extent cx="7772400" cy="635"/>
              <wp:effectExtent l="0" t="0" r="0" b="0"/>
              <wp:wrapSquare wrapText="bothSides"/>
              <wp:docPr id="143" name="Group 143"/>
              <wp:cNvGraphicFramePr/>
              <a:graphic xmlns:a="http://schemas.openxmlformats.org/drawingml/2006/main">
                <a:graphicData uri="http://schemas.microsoft.com/office/word/2010/wordprocessingGroup">
                  <wpg:wgp>
                    <wpg:cNvGrpSpPr/>
                    <wpg:grpSpPr>
                      <a:xfrm>
                        <a:off x="1459800" y="3775225"/>
                        <a:ext cx="7772400" cy="635"/>
                        <a:chOff x="1459800" y="3775225"/>
                        <a:chExt cx="7772400" cy="9550"/>
                      </a:xfrm>
                    </wpg:grpSpPr>
                    <wpg:grpSp>
                      <wpg:cNvPr id="144" name="Group 144"/>
                      <wpg:cNvGrpSpPr/>
                      <wpg:grpSpPr>
                        <a:xfrm>
                          <a:off x="1459800" y="3779683"/>
                          <a:ext cx="7772400" cy="635"/>
                          <a:chOff x="1459800" y="3775225"/>
                          <a:chExt cx="7772400" cy="9550"/>
                        </a:xfrm>
                      </wpg:grpSpPr>
                      <wps:wsp>
                        <wps:cNvPr id="145" name="Shape 3"/>
                        <wps:cNvSpPr/>
                        <wps:spPr>
                          <a:xfrm>
                            <a:off x="1459800" y="3775225"/>
                            <a:ext cx="7772400" cy="9550"/>
                          </a:xfrm>
                          <a:prstGeom prst="rect">
                            <a:avLst/>
                          </a:prstGeom>
                          <a:noFill/>
                          <a:ln>
                            <a:noFill/>
                          </a:ln>
                        </wps:spPr>
                        <wps:txbx>
                          <w:txbxContent>
                            <w:p w14:paraId="154DEE63">
                              <w:pPr>
                                <w:spacing w:before="0" w:after="0" w:line="240" w:lineRule="auto"/>
                                <w:ind w:left="0" w:right="0" w:firstLine="0"/>
                                <w:jc w:val="left"/>
                              </w:pPr>
                            </w:p>
                          </w:txbxContent>
                        </wps:txbx>
                        <wps:bodyPr spcFirstLastPara="1" wrap="square" lIns="91425" tIns="91425" rIns="91425" bIns="91425" anchor="ctr" anchorCtr="0">
                          <a:noAutofit/>
                        </wps:bodyPr>
                      </wps:wsp>
                      <wpg:grpSp>
                        <wpg:cNvPr id="146" name="Group 146"/>
                        <wpg:cNvGrpSpPr/>
                        <wpg:grpSpPr>
                          <a:xfrm>
                            <a:off x="1459800" y="3779683"/>
                            <a:ext cx="7772400" cy="635"/>
                            <a:chOff x="1459800" y="3775200"/>
                            <a:chExt cx="7772400" cy="9600"/>
                          </a:xfrm>
                        </wpg:grpSpPr>
                        <wps:wsp>
                          <wps:cNvPr id="147" name="Shape 25"/>
                          <wps:cNvSpPr/>
                          <wps:spPr>
                            <a:xfrm>
                              <a:off x="1459800" y="3775200"/>
                              <a:ext cx="7772400" cy="9600"/>
                            </a:xfrm>
                            <a:prstGeom prst="rect">
                              <a:avLst/>
                            </a:prstGeom>
                            <a:noFill/>
                            <a:ln>
                              <a:noFill/>
                            </a:ln>
                          </wps:spPr>
                          <wps:txbx>
                            <w:txbxContent>
                              <w:p w14:paraId="2F68458A">
                                <w:pPr>
                                  <w:spacing w:before="0" w:after="0" w:line="240" w:lineRule="auto"/>
                                  <w:ind w:left="0" w:right="0" w:firstLine="0"/>
                                  <w:jc w:val="left"/>
                                </w:pPr>
                              </w:p>
                            </w:txbxContent>
                          </wps:txbx>
                          <wps:bodyPr spcFirstLastPara="1" wrap="square" lIns="91425" tIns="91425" rIns="91425" bIns="91425" anchor="ctr" anchorCtr="0">
                            <a:noAutofit/>
                          </wps:bodyPr>
                        </wps:wsp>
                        <wpg:grpSp>
                          <wpg:cNvPr id="148" name="Group 148"/>
                          <wpg:cNvGrpSpPr/>
                          <wpg:grpSpPr>
                            <a:xfrm>
                              <a:off x="1459800" y="3779683"/>
                              <a:ext cx="7772400" cy="635"/>
                              <a:chOff x="1459775" y="3774925"/>
                              <a:chExt cx="7772450" cy="10150"/>
                            </a:xfrm>
                          </wpg:grpSpPr>
                          <wps:wsp>
                            <wps:cNvPr id="149" name="Shape 27"/>
                            <wps:cNvSpPr/>
                            <wps:spPr>
                              <a:xfrm>
                                <a:off x="1459775" y="3774925"/>
                                <a:ext cx="7772450" cy="10150"/>
                              </a:xfrm>
                              <a:prstGeom prst="rect">
                                <a:avLst/>
                              </a:prstGeom>
                              <a:noFill/>
                              <a:ln>
                                <a:noFill/>
                              </a:ln>
                            </wps:spPr>
                            <wps:txbx>
                              <w:txbxContent>
                                <w:p w14:paraId="0964BB7C">
                                  <w:pPr>
                                    <w:spacing w:before="0" w:after="0" w:line="240" w:lineRule="auto"/>
                                    <w:ind w:left="0" w:right="0" w:firstLine="0"/>
                                    <w:jc w:val="left"/>
                                  </w:pPr>
                                </w:p>
                              </w:txbxContent>
                            </wps:txbx>
                            <wps:bodyPr spcFirstLastPara="1" wrap="square" lIns="91425" tIns="91425" rIns="91425" bIns="91425" anchor="ctr" anchorCtr="0">
                              <a:noAutofit/>
                            </wps:bodyPr>
                          </wps:wsp>
                          <wpg:grpSp>
                            <wpg:cNvPr id="150" name="Group 150"/>
                            <wpg:cNvGrpSpPr/>
                            <wpg:grpSpPr>
                              <a:xfrm>
                                <a:off x="1459800" y="3779697"/>
                                <a:ext cx="7772400" cy="606"/>
                                <a:chOff x="0" y="0"/>
                                <a:chExt cx="7772400" cy="606"/>
                              </a:xfrm>
                            </wpg:grpSpPr>
                            <wps:wsp>
                              <wps:cNvPr id="151" name="Shape 29"/>
                              <wps:cNvSpPr/>
                              <wps:spPr>
                                <a:xfrm>
                                  <a:off x="0" y="0"/>
                                  <a:ext cx="7772400" cy="600"/>
                                </a:xfrm>
                                <a:prstGeom prst="rect">
                                  <a:avLst/>
                                </a:prstGeom>
                                <a:noFill/>
                                <a:ln>
                                  <a:noFill/>
                                </a:ln>
                              </wps:spPr>
                              <wps:txbx>
                                <w:txbxContent>
                                  <w:p w14:paraId="7C50984B">
                                    <w:pPr>
                                      <w:spacing w:before="0" w:after="0" w:line="240" w:lineRule="auto"/>
                                      <w:ind w:left="0" w:right="0" w:firstLine="0"/>
                                      <w:jc w:val="left"/>
                                    </w:pPr>
                                  </w:p>
                                </w:txbxContent>
                              </wps:txbx>
                              <wps:bodyPr spcFirstLastPara="1" wrap="square" lIns="91425" tIns="91425" rIns="91425" bIns="91425" anchor="ctr" anchorCtr="0">
                                <a:noAutofit/>
                              </wps:bodyPr>
                            </wps:wsp>
                            <wps:wsp>
                              <wps:cNvPr id="152" name="Shape 30"/>
                              <wps:cNvSpPr/>
                              <wps:spPr>
                                <a:xfrm>
                                  <a:off x="0" y="0"/>
                                  <a:ext cx="7772400" cy="606"/>
                                </a:xfrm>
                                <a:custGeom>
                                  <a:avLst/>
                                  <a:gdLst/>
                                  <a:ahLst/>
                                  <a:cxnLst/>
                                  <a:rect l="l" t="t" r="r" b="b"/>
                                  <a:pathLst>
                                    <a:path w="7772400" h="606" extrusionOk="0">
                                      <a:moveTo>
                                        <a:pt x="7772400" y="606"/>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id="_x0000_s1026" o:spid="_x0000_s1026" o:spt="203" style="position:absolute;left:0pt;margin-left:-89.95pt;margin-top:727.25pt;height:0.05pt;width:612pt;mso-wrap-distance-bottom:0pt;mso-wrap-distance-left:9pt;mso-wrap-distance-right:9pt;mso-wrap-distance-top:0pt;z-index:251659264;mso-width-relative:page;mso-height-relative:page;" coordorigin="1459800,3775225" coordsize="7772400,9550" o:gfxdata="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404nCtwAAAAPAQAADwAAAAAAAAABACAAAAAiAAAAZHJz&#10;L2Rvd25yZXYueG1sUEsBAhQAFAAAAAgAh07iQF2kICsBBAAAUBMAAA4AAAAAAAAAAQAgAAAAKwEA&#10;AGRycy9lMm9Eb2MueG1sUEsFBgAAAAAGAAYAWQEAAJ4HAAAAAA==&#10;">
              <o:lock v:ext="edit" aspectratio="f"/>
              <v:group id="_x0000_s1026" o:spid="_x0000_s1026" o:spt="203" style="position:absolute;left:1459800;top:3779683;height:635;width:7772400;" coordorigin="1459800,3775225" coordsize="7772400,9550" o:gfxdata="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yyISvAAAANwAAAAPAAAAAAAAAAEAIAAAACIAAABkcnMvZG93bnJldi54bWxQ&#10;SwECFAAUAAAACACHTuJAMy8FnjsAAAA5AAAAFQAAAAAAAAABACAAAAALAQAAZHJzL2dyb3Vwc2hh&#10;cGV4bWwueG1sUEsFBgAAAAAGAAYAYAEAAMgDAAAAAA==&#10;">
                <o:lock v:ext="edit" aspectratio="f"/>
                <v:rect id="Shape 3" o:spid="_x0000_s1026" o:spt="1" style="position:absolute;left:1459800;top:3775225;height:9550;width:7772400;v-text-anchor:middle;" filled="f" stroked="f" coordsize="21600,21600" o:gfxdata="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KKor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154DEE63">
                        <w:pPr>
                          <w:spacing w:before="0" w:after="0" w:line="240" w:lineRule="auto"/>
                          <w:ind w:left="0" w:right="0" w:firstLine="0"/>
                          <w:jc w:val="left"/>
                        </w:pPr>
                      </w:p>
                    </w:txbxContent>
                  </v:textbox>
                </v:rect>
                <v:group id="_x0000_s1026" o:spid="_x0000_s1026" o:spt="203" style="position:absolute;left:1459800;top:3779683;height:635;width:7772400;" coordorigin="1459800,3775200" coordsize="7772400,9600" o:gfxdata="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UZ/r0AAADcAAAADwAAAAAAAAABACAAAAAiAAAAZHJzL2Rvd25yZXYueG1s&#10;UEsBAhQAFAAAAAgAh07iQDMvBZ47AAAAOQAAABUAAAAAAAAAAQAgAAAADAEAAGRycy9ncm91cHNo&#10;YXBleG1sLnhtbFBLBQYAAAAABgAGAGABAADJAwAAAAA=&#10;">
                  <o:lock v:ext="edit" aspectratio="f"/>
                  <v:rect id="Shape 25" o:spid="_x0000_s1026" o:spt="1" style="position:absolute;left:1459800;top:3775200;height:9600;width:7772400;v-text-anchor:middle;" filled="f" stroked="f" coordsize="21600,21600" o:gfxdata="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QyxTr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2F68458A">
                          <w:pPr>
                            <w:spacing w:before="0" w:after="0" w:line="240" w:lineRule="auto"/>
                            <w:ind w:left="0" w:right="0" w:firstLine="0"/>
                            <w:jc w:val="left"/>
                          </w:pPr>
                        </w:p>
                      </w:txbxContent>
                    </v:textbox>
                  </v:rect>
                  <v:group id="_x0000_s1026" o:spid="_x0000_s1026" o:spt="203" style="position:absolute;left:1459800;top:3779683;height:635;width:7772400;" coordorigin="1459775,3774925" coordsize="7772450,10150" o:gfxdata="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lhigXvwAAANwAAAAPAAAAAAAAAAEAIAAAACIAAABkcnMvZG93bnJldi54&#10;bWxQSwECFAAUAAAACACHTuJAMy8FnjsAAAA5AAAAFQAAAAAAAAABACAAAAAOAQAAZHJzL2dyb3Vw&#10;c2hhcGV4bWwueG1sUEsFBgAAAAAGAAYAYAEAAMsDAAAAAA==&#10;">
                    <o:lock v:ext="edit" aspectratio="f"/>
                    <v:rect id="Shape 27" o:spid="_x0000_s1026" o:spt="1" style="position:absolute;left:1459775;top:3774925;height:10150;width:7772450;v-text-anchor:middle;" filled="f" stroked="f" coordsize="21600,21600" o:gfxdata="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PfgKe5AAAA3A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0964BB7C">
                            <w:pPr>
                              <w:spacing w:before="0" w:after="0" w:line="240" w:lineRule="auto"/>
                              <w:ind w:left="0" w:right="0" w:firstLine="0"/>
                              <w:jc w:val="left"/>
                            </w:pPr>
                          </w:p>
                        </w:txbxContent>
                      </v:textbox>
                    </v:rect>
                    <v:group id="_x0000_s1026" o:spid="_x0000_s1026" o:spt="203" style="position:absolute;left:1459800;top:3779697;height:606;width:7772400;" coordsize="7772400,606" o:gfxdata="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4pssy+AAAA3AAAAA8AAAAAAAAAAQAgAAAAIgAAAGRycy9kb3ducmV2Lnht&#10;bFBLAQIUABQAAAAIAIdO4kAzLwWeOwAAADkAAAAVAAAAAAAAAAEAIAAAAA0BAABkcnMvZ3JvdXBz&#10;aGFwZXhtbC54bWxQSwUGAAAAAAYABgBgAQAAygMAAAAA&#10;">
                      <o:lock v:ext="edit" aspectratio="f"/>
                      <v:rect id="Shape 29" o:spid="_x0000_s1026" o:spt="1" style="position:absolute;left:0;top:0;height:600;width:7772400;v-text-anchor:middle;" filled="f" stroked="f" coordsize="21600,21600" o:gfxdata="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AafL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C50984B">
                              <w:pPr>
                                <w:spacing w:before="0" w:after="0" w:line="240" w:lineRule="auto"/>
                                <w:ind w:left="0" w:right="0" w:firstLine="0"/>
                                <w:jc w:val="left"/>
                              </w:pPr>
                            </w:p>
                          </w:txbxContent>
                        </v:textbox>
                      </v:rect>
                      <v:shape id="Shape 30" o:spid="_x0000_s1026" o:spt="100" style="position:absolute;left:0;top:0;height:606;width:7772400;v-text-anchor:middle;" filled="f" stroked="t" coordsize="7772400,606" o:gfxdata="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lVxvQAA&#10;ANwAAAAPAAAAAAAAAAEAIAAAACIAAABkcnMvZG93bnJldi54bWxQSwECFAAUAAAACACHTuJAMy8F&#10;njsAAAA5AAAAEAAAAAAAAAABACAAAAAMAQAAZHJzL3NoYXBleG1sLnhtbFBLBQYAAAAABgAGAFsB&#10;AAC2AwAAAAA=&#10;" path="m7772400,606l0,0e">
                        <v:fill on="f" focussize="0,0"/>
                        <v:stroke color="#808080" joinstyle="round" startarrowwidth="narrow" startarrowlength="short" endarrowwidth="narrow" endarrowlength="short"/>
                        <v:imagedata o:title=""/>
                        <o:lock v:ext="edit" aspectratio="f"/>
                        <v:textbox inset="7.1988188976378pt,7.1988188976378pt,7.1988188976378pt,7.1988188976378pt"/>
                      </v:shape>
                    </v:group>
                  </v:group>
                </v:group>
              </v:group>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spacing w:after="0" w:line="259" w:lineRule="auto"/>
      <w:ind w:left="-1800" w:right="10850" w:firstLine="0"/>
      <w:jc w:val="left"/>
    </w:pPr>
    <w:r>
      <mc:AlternateContent>
        <mc:Choice Requires="wpg">
          <w:drawing>
            <wp:anchor distT="0" distB="0" distL="114300" distR="114300" simplePos="0" relativeHeight="251659264" behindDoc="0" locked="0" layoutInCell="1" allowOverlap="1">
              <wp:simplePos x="0" y="0"/>
              <wp:positionH relativeFrom="column">
                <wp:posOffset>-1142365</wp:posOffset>
              </wp:positionH>
              <wp:positionV relativeFrom="paragraph">
                <wp:posOffset>9236075</wp:posOffset>
              </wp:positionV>
              <wp:extent cx="7772400" cy="635"/>
              <wp:effectExtent l="0" t="0" r="0" b="0"/>
              <wp:wrapSquare wrapText="bothSides"/>
              <wp:docPr id="129" name="Group 129"/>
              <wp:cNvGraphicFramePr/>
              <a:graphic xmlns:a="http://schemas.openxmlformats.org/drawingml/2006/main">
                <a:graphicData uri="http://schemas.microsoft.com/office/word/2010/wordprocessingGroup">
                  <wpg:wgp>
                    <wpg:cNvGrpSpPr/>
                    <wpg:grpSpPr>
                      <a:xfrm>
                        <a:off x="1459800" y="3775225"/>
                        <a:ext cx="7772400" cy="635"/>
                        <a:chOff x="1459800" y="3775225"/>
                        <a:chExt cx="7772400" cy="9550"/>
                      </a:xfrm>
                    </wpg:grpSpPr>
                    <wpg:grpSp>
                      <wpg:cNvPr id="134" name="Group 134"/>
                      <wpg:cNvGrpSpPr/>
                      <wpg:grpSpPr>
                        <a:xfrm>
                          <a:off x="1459800" y="3779683"/>
                          <a:ext cx="7772400" cy="635"/>
                          <a:chOff x="1459800" y="3775225"/>
                          <a:chExt cx="7772400" cy="9550"/>
                        </a:xfrm>
                      </wpg:grpSpPr>
                      <wps:wsp>
                        <wps:cNvPr id="135" name="Shape 3"/>
                        <wps:cNvSpPr/>
                        <wps:spPr>
                          <a:xfrm>
                            <a:off x="1459800" y="3775225"/>
                            <a:ext cx="7772400" cy="9550"/>
                          </a:xfrm>
                          <a:prstGeom prst="rect">
                            <a:avLst/>
                          </a:prstGeom>
                          <a:noFill/>
                          <a:ln>
                            <a:noFill/>
                          </a:ln>
                        </wps:spPr>
                        <wps:txbx>
                          <w:txbxContent>
                            <w:p w14:paraId="229F580F">
                              <w:pPr>
                                <w:spacing w:before="0" w:after="0" w:line="240" w:lineRule="auto"/>
                                <w:ind w:left="0" w:right="0" w:firstLine="0"/>
                                <w:jc w:val="left"/>
                              </w:pPr>
                            </w:p>
                          </w:txbxContent>
                        </wps:txbx>
                        <wps:bodyPr spcFirstLastPara="1" wrap="square" lIns="91425" tIns="91425" rIns="91425" bIns="91425" anchor="ctr" anchorCtr="0">
                          <a:noAutofit/>
                        </wps:bodyPr>
                      </wps:wsp>
                      <wpg:grpSp>
                        <wpg:cNvPr id="136" name="Group 136"/>
                        <wpg:cNvGrpSpPr/>
                        <wpg:grpSpPr>
                          <a:xfrm>
                            <a:off x="1459800" y="3779683"/>
                            <a:ext cx="7772400" cy="635"/>
                            <a:chOff x="1459800" y="3775200"/>
                            <a:chExt cx="7772400" cy="9600"/>
                          </a:xfrm>
                        </wpg:grpSpPr>
                        <wps:wsp>
                          <wps:cNvPr id="137" name="Shape 60"/>
                          <wps:cNvSpPr/>
                          <wps:spPr>
                            <a:xfrm>
                              <a:off x="1459800" y="3775200"/>
                              <a:ext cx="7772400" cy="9600"/>
                            </a:xfrm>
                            <a:prstGeom prst="rect">
                              <a:avLst/>
                            </a:prstGeom>
                            <a:noFill/>
                            <a:ln>
                              <a:noFill/>
                            </a:ln>
                          </wps:spPr>
                          <wps:txbx>
                            <w:txbxContent>
                              <w:p w14:paraId="37E6A231">
                                <w:pPr>
                                  <w:spacing w:before="0" w:after="0" w:line="240" w:lineRule="auto"/>
                                  <w:ind w:left="0" w:right="0" w:firstLine="0"/>
                                  <w:jc w:val="left"/>
                                </w:pPr>
                              </w:p>
                            </w:txbxContent>
                          </wps:txbx>
                          <wps:bodyPr spcFirstLastPara="1" wrap="square" lIns="91425" tIns="91425" rIns="91425" bIns="91425" anchor="ctr" anchorCtr="0">
                            <a:noAutofit/>
                          </wps:bodyPr>
                        </wps:wsp>
                        <wpg:grpSp>
                          <wpg:cNvPr id="138" name="Group 138"/>
                          <wpg:cNvGrpSpPr/>
                          <wpg:grpSpPr>
                            <a:xfrm>
                              <a:off x="1459800" y="3779683"/>
                              <a:ext cx="7772400" cy="635"/>
                              <a:chOff x="1459775" y="3774925"/>
                              <a:chExt cx="7772450" cy="10150"/>
                            </a:xfrm>
                          </wpg:grpSpPr>
                          <wps:wsp>
                            <wps:cNvPr id="139" name="Shape 62"/>
                            <wps:cNvSpPr/>
                            <wps:spPr>
                              <a:xfrm>
                                <a:off x="1459775" y="3774925"/>
                                <a:ext cx="7772450" cy="10150"/>
                              </a:xfrm>
                              <a:prstGeom prst="rect">
                                <a:avLst/>
                              </a:prstGeom>
                              <a:noFill/>
                              <a:ln>
                                <a:noFill/>
                              </a:ln>
                            </wps:spPr>
                            <wps:txbx>
                              <w:txbxContent>
                                <w:p w14:paraId="417B6523">
                                  <w:pPr>
                                    <w:spacing w:before="0" w:after="0" w:line="240" w:lineRule="auto"/>
                                    <w:ind w:left="0" w:right="0" w:firstLine="0"/>
                                    <w:jc w:val="left"/>
                                  </w:pPr>
                                </w:p>
                              </w:txbxContent>
                            </wps:txbx>
                            <wps:bodyPr spcFirstLastPara="1" wrap="square" lIns="91425" tIns="91425" rIns="91425" bIns="91425" anchor="ctr" anchorCtr="0">
                              <a:noAutofit/>
                            </wps:bodyPr>
                          </wps:wsp>
                          <wpg:grpSp>
                            <wpg:cNvPr id="140" name="Group 140"/>
                            <wpg:cNvGrpSpPr/>
                            <wpg:grpSpPr>
                              <a:xfrm>
                                <a:off x="1459800" y="3779697"/>
                                <a:ext cx="7772400" cy="606"/>
                                <a:chOff x="0" y="0"/>
                                <a:chExt cx="7772400" cy="606"/>
                              </a:xfrm>
                            </wpg:grpSpPr>
                            <wps:wsp>
                              <wps:cNvPr id="141" name="Shape 64"/>
                              <wps:cNvSpPr/>
                              <wps:spPr>
                                <a:xfrm>
                                  <a:off x="0" y="0"/>
                                  <a:ext cx="7772400" cy="600"/>
                                </a:xfrm>
                                <a:prstGeom prst="rect">
                                  <a:avLst/>
                                </a:prstGeom>
                                <a:noFill/>
                                <a:ln>
                                  <a:noFill/>
                                </a:ln>
                              </wps:spPr>
                              <wps:txbx>
                                <w:txbxContent>
                                  <w:p w14:paraId="4C4F0970">
                                    <w:pPr>
                                      <w:spacing w:before="0" w:after="0" w:line="240" w:lineRule="auto"/>
                                      <w:ind w:left="0" w:right="0" w:firstLine="0"/>
                                      <w:jc w:val="left"/>
                                    </w:pPr>
                                  </w:p>
                                </w:txbxContent>
                              </wps:txbx>
                              <wps:bodyPr spcFirstLastPara="1" wrap="square" lIns="91425" tIns="91425" rIns="91425" bIns="91425" anchor="ctr" anchorCtr="0">
                                <a:noAutofit/>
                              </wps:bodyPr>
                            </wps:wsp>
                            <wps:wsp>
                              <wps:cNvPr id="142" name="Shape 65"/>
                              <wps:cNvSpPr/>
                              <wps:spPr>
                                <a:xfrm>
                                  <a:off x="0" y="0"/>
                                  <a:ext cx="7772400" cy="606"/>
                                </a:xfrm>
                                <a:custGeom>
                                  <a:avLst/>
                                  <a:gdLst/>
                                  <a:ahLst/>
                                  <a:cxnLst/>
                                  <a:rect l="l" t="t" r="r" b="b"/>
                                  <a:pathLst>
                                    <a:path w="7772400" h="606" extrusionOk="0">
                                      <a:moveTo>
                                        <a:pt x="7772400" y="606"/>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id="_x0000_s1026" o:spid="_x0000_s1026" o:spt="203" style="position:absolute;left:0pt;margin-left:-89.95pt;margin-top:727.25pt;height:0.05pt;width:612pt;mso-wrap-distance-bottom:0pt;mso-wrap-distance-left:9pt;mso-wrap-distance-right:9pt;mso-wrap-distance-top:0pt;z-index:251659264;mso-width-relative:page;mso-height-relative:page;" coordorigin="1459800,3775225" coordsize="7772400,9550" o:gfxdata="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404nCtwAAAAPAQAADwAAAAAAAAABACAAAAAiAAAAZHJz&#10;L2Rvd25yZXYueG1sUEsBAhQAFAAAAAgAh07iQDQcmE0BBAAAUBMAAA4AAAAAAAAAAQAgAAAAKwEA&#10;AGRycy9lMm9Eb2MueG1sUEsFBgAAAAAGAAYAWQEAAJ4HAAAAAA==&#10;">
              <o:lock v:ext="edit" aspectratio="f"/>
              <v:group id="_x0000_s1026" o:spid="_x0000_s1026" o:spt="203" style="position:absolute;left:1459800;top:3779683;height:635;width:7772400;" coordorigin="1459800,3775225" coordsize="7772400,9550" o:gfxdata="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8zVFvvAAAANwAAAAPAAAAAAAAAAEAIAAAACIAAABkcnMvZG93bnJldi54bWxQ&#10;SwECFAAUAAAACACHTuJAMy8FnjsAAAA5AAAAFQAAAAAAAAABACAAAAALAQAAZHJzL2dyb3Vwc2hh&#10;cGV4bWwueG1sUEsFBgAAAAAGAAYAYAEAAMgDAAAAAA==&#10;">
                <o:lock v:ext="edit" aspectratio="f"/>
                <v:rect id="Shape 3" o:spid="_x0000_s1026" o:spt="1" style="position:absolute;left:1459800;top:3775225;height:9550;width:7772400;v-text-anchor:middle;" filled="f" stroked="f" coordsize="21600,21600" o:gfxdata="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U+d+8AAAA&#10;3A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229F580F">
                        <w:pPr>
                          <w:spacing w:before="0" w:after="0" w:line="240" w:lineRule="auto"/>
                          <w:ind w:left="0" w:right="0" w:firstLine="0"/>
                          <w:jc w:val="left"/>
                        </w:pPr>
                      </w:p>
                    </w:txbxContent>
                  </v:textbox>
                </v:rect>
                <v:group id="_x0000_s1026" o:spid="_x0000_s1026" o:spt="203" style="position:absolute;left:1459800;top:3779683;height:635;width:7772400;" coordorigin="1459800,3775200" coordsize="7772400,9600" o:gfxdata="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1Nqg70AAADcAAAADwAAAAAAAAABACAAAAAiAAAAZHJzL2Rvd25yZXYueG1s&#10;UEsBAhQAFAAAAAgAh07iQDMvBZ47AAAAOQAAABUAAAAAAAAAAQAgAAAADAEAAGRycy9ncm91cHNo&#10;YXBleG1sLnhtbFBLBQYAAAAABgAGAGABAADJAwAAAAA=&#10;">
                  <o:lock v:ext="edit" aspectratio="f"/>
                  <v:rect id="Shape 60" o:spid="_x0000_s1026" o:spt="1" style="position:absolute;left:1459800;top:3775200;height:9600;width:7772400;v-text-anchor:middle;" filled="f" stroked="f" coordsize="21600,21600" o:gfxdata="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QrCM7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37E6A231">
                          <w:pPr>
                            <w:spacing w:before="0" w:after="0" w:line="240" w:lineRule="auto"/>
                            <w:ind w:left="0" w:right="0" w:firstLine="0"/>
                            <w:jc w:val="left"/>
                          </w:pPr>
                        </w:p>
                      </w:txbxContent>
                    </v:textbox>
                  </v:rect>
                  <v:group id="_x0000_s1026" o:spid="_x0000_s1026" o:spt="203" style="position:absolute;left:1459800;top:3779683;height:635;width:7772400;" coordorigin="1459775,3774925" coordsize="7772450,10150"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rect id="Shape 62" o:spid="_x0000_s1026" o:spt="1" style="position:absolute;left:1459775;top:3774925;height:10150;width:7772450;v-text-anchor:middle;" filled="f" stroked="f" coordsize="21600,21600" o:gfxdata="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fPa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417B6523">
                            <w:pPr>
                              <w:spacing w:before="0" w:after="0" w:line="240" w:lineRule="auto"/>
                              <w:ind w:left="0" w:right="0" w:firstLine="0"/>
                              <w:jc w:val="left"/>
                            </w:pPr>
                          </w:p>
                        </w:txbxContent>
                      </v:textbox>
                    </v:rect>
                    <v:group id="_x0000_s1026" o:spid="_x0000_s1026" o:spt="203" style="position:absolute;left:1459800;top:3779697;height:606;width:7772400;" coordsize="7772400,606" o:gfxdata="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8CQRvwAAANwAAAAPAAAAAAAAAAEAIAAAACIAAABkcnMvZG93bnJldi54&#10;bWxQSwECFAAUAAAACACHTuJAMy8FnjsAAAA5AAAAFQAAAAAAAAABACAAAAAOAQAAZHJzL2dyb3Vw&#10;c2hhcGV4bWwueG1sUEsFBgAAAAAGAAYAYAEAAMsDAAAAAA==&#10;">
                      <o:lock v:ext="edit" aspectratio="f"/>
                      <v:rect id="Shape 64" o:spid="_x0000_s1026" o:spt="1" style="position:absolute;left:0;top:0;height:600;width:7772400;v-text-anchor:middle;" filled="f" stroked="f" coordsize="21600,21600" o:gfxdata="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qYyh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4C4F0970">
                              <w:pPr>
                                <w:spacing w:before="0" w:after="0" w:line="240" w:lineRule="auto"/>
                                <w:ind w:left="0" w:right="0" w:firstLine="0"/>
                                <w:jc w:val="left"/>
                              </w:pPr>
                            </w:p>
                          </w:txbxContent>
                        </v:textbox>
                      </v:rect>
                      <v:shape id="Shape 65" o:spid="_x0000_s1026" o:spt="100" style="position:absolute;left:0;top:0;height:606;width:7772400;v-text-anchor:middle;" filled="f" stroked="t" coordsize="7772400,606" o:gfxdata="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I8OsvQAA&#10;ANwAAAAPAAAAAAAAAAEAIAAAACIAAABkcnMvZG93bnJldi54bWxQSwECFAAUAAAACACHTuJAMy8F&#10;njsAAAA5AAAAEAAAAAAAAAABACAAAAAMAQAAZHJzL3NoYXBleG1sLnhtbFBLBQYAAAAABgAGAFsB&#10;AAC2AwAAAAA=&#10;" path="m7772400,606l0,0e">
                        <v:fill on="f" focussize="0,0"/>
                        <v:stroke color="#808080" joinstyle="round" startarrowwidth="narrow" startarrowlength="short" endarrowwidth="narrow" endarrowlength="short"/>
                        <v:imagedata o:title=""/>
                        <o:lock v:ext="edit" aspectratio="f"/>
                        <v:textbox inset="7.1988188976378pt,7.1988188976378pt,7.1988188976378pt,7.1988188976378pt"/>
                      </v:shape>
                    </v:group>
                  </v:group>
                </v:group>
              </v:group>
              <w10:wrap type="square"/>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67" w:lineRule="auto"/>
      </w:pPr>
      <w:r>
        <w:separator/>
      </w:r>
    </w:p>
  </w:footnote>
  <w:footnote w:type="continuationSeparator" w:id="1">
    <w:p>
      <w:pPr>
        <w:spacing w:before="0" w:after="0" w:line="467"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3">
    <w:pPr>
      <w:spacing w:after="0" w:line="259" w:lineRule="auto"/>
      <w:ind w:left="-1800" w:right="10850" w:firstLine="0"/>
      <w:jc w:val="left"/>
    </w:pPr>
    <w:r>
      <w:rPr>
        <w:rFonts w:ascii="Calibri" w:hAnsi="Calibri" w:eastAsia="Calibri" w:cs="Calibri"/>
        <w:sz w:val="22"/>
        <w:szCs w:val="22"/>
      </w:rPr>
      <mc:AlternateContent>
        <mc:Choice Requires="wpg">
          <w:drawing>
            <wp:anchor distT="0" distB="0" distL="0" distR="0" simplePos="0" relativeHeight="251659264" behindDoc="1" locked="0" layoutInCell="1" allowOverlap="1">
              <wp:simplePos x="0" y="0"/>
              <wp:positionH relativeFrom="page">
                <wp:posOffset>-587375</wp:posOffset>
              </wp:positionH>
              <wp:positionV relativeFrom="page">
                <wp:posOffset>7496175</wp:posOffset>
              </wp:positionV>
              <wp:extent cx="5806440" cy="10058400"/>
              <wp:effectExtent l="0" t="0" r="0" b="0"/>
              <wp:wrapNone/>
              <wp:docPr id="2" name="Group 2"/>
              <wp:cNvGraphicFramePr/>
              <a:graphic xmlns:a="http://schemas.openxmlformats.org/drawingml/2006/main">
                <a:graphicData uri="http://schemas.microsoft.com/office/word/2010/wordprocessingGroup">
                  <wpg:wgp>
                    <wpg:cNvGrpSpPr/>
                    <wpg:grpSpPr>
                      <a:xfrm>
                        <a:off x="2442775" y="0"/>
                        <a:ext cx="5806440" cy="10058400"/>
                        <a:chOff x="2442775" y="0"/>
                        <a:chExt cx="5806450" cy="7560000"/>
                      </a:xfrm>
                    </wpg:grpSpPr>
                    <wpg:grpSp>
                      <wpg:cNvPr id="1" name="Group 1"/>
                      <wpg:cNvGrpSpPr/>
                      <wpg:grpSpPr>
                        <a:xfrm>
                          <a:off x="2442780" y="0"/>
                          <a:ext cx="5806440" cy="7560000"/>
                          <a:chOff x="2442775" y="0"/>
                          <a:chExt cx="5806450" cy="7560000"/>
                        </a:xfrm>
                      </wpg:grpSpPr>
                      <wps:wsp>
                        <wps:cNvPr id="3" name="Shape 3"/>
                        <wps:cNvSpPr/>
                        <wps:spPr>
                          <a:xfrm>
                            <a:off x="2442775" y="0"/>
                            <a:ext cx="5806450" cy="7560000"/>
                          </a:xfrm>
                          <a:prstGeom prst="rect">
                            <a:avLst/>
                          </a:prstGeom>
                          <a:noFill/>
                          <a:ln>
                            <a:noFill/>
                          </a:ln>
                        </wps:spPr>
                        <wps:txbx>
                          <w:txbxContent>
                            <w:p w14:paraId="193F8481">
                              <w:pPr>
                                <w:spacing w:before="0" w:after="0" w:line="240" w:lineRule="auto"/>
                                <w:ind w:left="0" w:right="0" w:firstLine="0"/>
                                <w:jc w:val="left"/>
                              </w:pPr>
                            </w:p>
                          </w:txbxContent>
                        </wps:txbx>
                        <wps:bodyPr spcFirstLastPara="1" wrap="square" lIns="91425" tIns="91425" rIns="91425" bIns="91425" anchor="ctr" anchorCtr="0">
                          <a:noAutofit/>
                        </wps:bodyPr>
                      </wps:wsp>
                      <wpg:grpSp>
                        <wpg:cNvPr id="4" name="Group 4"/>
                        <wpg:cNvGrpSpPr/>
                        <wpg:grpSpPr>
                          <a:xfrm>
                            <a:off x="2442780" y="0"/>
                            <a:ext cx="5806440" cy="7560000"/>
                            <a:chOff x="2442775" y="0"/>
                            <a:chExt cx="5806450" cy="7560000"/>
                          </a:xfrm>
                        </wpg:grpSpPr>
                        <wps:wsp>
                          <wps:cNvPr id="15" name="Shape 15"/>
                          <wps:cNvSpPr/>
                          <wps:spPr>
                            <a:xfrm>
                              <a:off x="2442775" y="0"/>
                              <a:ext cx="5806450" cy="7560000"/>
                            </a:xfrm>
                            <a:prstGeom prst="rect">
                              <a:avLst/>
                            </a:prstGeom>
                            <a:noFill/>
                            <a:ln>
                              <a:noFill/>
                            </a:ln>
                          </wps:spPr>
                          <wps:txbx>
                            <w:txbxContent>
                              <w:p w14:paraId="5ADDADAC">
                                <w:pPr>
                                  <w:spacing w:before="0" w:after="0" w:line="240" w:lineRule="auto"/>
                                  <w:ind w:left="0" w:right="0" w:firstLine="0"/>
                                  <w:jc w:val="left"/>
                                </w:pPr>
                              </w:p>
                            </w:txbxContent>
                          </wps:txbx>
                          <wps:bodyPr spcFirstLastPara="1" wrap="square" lIns="91425" tIns="91425" rIns="91425" bIns="91425" anchor="ctr" anchorCtr="0">
                            <a:noAutofit/>
                          </wps:bodyPr>
                        </wps:wsp>
                        <wpg:grpSp>
                          <wpg:cNvPr id="5" name="Group 5"/>
                          <wpg:cNvGrpSpPr/>
                          <wpg:grpSpPr>
                            <a:xfrm>
                              <a:off x="2442780" y="0"/>
                              <a:ext cx="5806440" cy="7560000"/>
                              <a:chOff x="2438025" y="0"/>
                              <a:chExt cx="5815950" cy="7560000"/>
                            </a:xfrm>
                          </wpg:grpSpPr>
                          <wps:wsp>
                            <wps:cNvPr id="17" name="Shape 17"/>
                            <wps:cNvSpPr/>
                            <wps:spPr>
                              <a:xfrm>
                                <a:off x="2438025" y="0"/>
                                <a:ext cx="5815950" cy="7560000"/>
                              </a:xfrm>
                              <a:prstGeom prst="rect">
                                <a:avLst/>
                              </a:prstGeom>
                              <a:noFill/>
                              <a:ln>
                                <a:noFill/>
                              </a:ln>
                            </wps:spPr>
                            <wps:txbx>
                              <w:txbxContent>
                                <w:p w14:paraId="23CC68A9">
                                  <w:pPr>
                                    <w:spacing w:before="0" w:after="0" w:line="240" w:lineRule="auto"/>
                                    <w:ind w:left="0" w:right="0" w:firstLine="0"/>
                                    <w:jc w:val="left"/>
                                  </w:pPr>
                                </w:p>
                              </w:txbxContent>
                            </wps:txbx>
                            <wps:bodyPr spcFirstLastPara="1" wrap="square" lIns="91425" tIns="91425" rIns="91425" bIns="91425" anchor="ctr" anchorCtr="0">
                              <a:noAutofit/>
                            </wps:bodyPr>
                          </wps:wsp>
                          <wpg:grpSp>
                            <wpg:cNvPr id="6" name="Group 6"/>
                            <wpg:cNvGrpSpPr/>
                            <wpg:grpSpPr>
                              <a:xfrm>
                                <a:off x="2442802" y="0"/>
                                <a:ext cx="5806397" cy="7560000"/>
                                <a:chOff x="0" y="0"/>
                                <a:chExt cx="5806397" cy="10058400"/>
                              </a:xfrm>
                            </wpg:grpSpPr>
                            <wps:wsp>
                              <wps:cNvPr id="19" name="Shape 19"/>
                              <wps:cNvSpPr/>
                              <wps:spPr>
                                <a:xfrm>
                                  <a:off x="0" y="0"/>
                                  <a:ext cx="5806375" cy="10058400"/>
                                </a:xfrm>
                                <a:prstGeom prst="rect">
                                  <a:avLst/>
                                </a:prstGeom>
                                <a:noFill/>
                                <a:ln>
                                  <a:noFill/>
                                </a:ln>
                              </wps:spPr>
                              <wps:txbx>
                                <w:txbxContent>
                                  <w:p w14:paraId="71C0040C">
                                    <w:pPr>
                                      <w:spacing w:before="0" w:after="0" w:line="240" w:lineRule="auto"/>
                                      <w:ind w:left="0" w:right="0" w:firstLine="0"/>
                                      <w:jc w:val="left"/>
                                    </w:pPr>
                                  </w:p>
                                </w:txbxContent>
                              </wps:txbx>
                              <wps:bodyPr spcFirstLastPara="1" wrap="square" lIns="91425" tIns="91425" rIns="91425" bIns="91425" anchor="ctr" anchorCtr="0">
                                <a:noAutofit/>
                              </wps:bodyPr>
                            </wps:wsp>
                            <wps:wsp>
                              <wps:cNvPr id="20" name="Shape 20"/>
                              <wps:cNvSpPr/>
                              <wps:spPr>
                                <a:xfrm>
                                  <a:off x="0" y="0"/>
                                  <a:ext cx="592" cy="10058400"/>
                                </a:xfrm>
                                <a:custGeom>
                                  <a:avLst/>
                                  <a:gdLst/>
                                  <a:ahLst/>
                                  <a:cxnLst/>
                                  <a:rect l="l" t="t" r="r" b="b"/>
                                  <a:pathLst>
                                    <a:path w="592" h="10058400" extrusionOk="0">
                                      <a:moveTo>
                                        <a:pt x="592" y="10058400"/>
                                      </a:moveTo>
                                      <a:lnTo>
                                        <a:pt x="0" y="0"/>
                                      </a:lnTo>
                                    </a:path>
                                  </a:pathLst>
                                </a:custGeom>
                                <a:no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s:wsp>
                              <wps:cNvPr id="21" name="Shape 21"/>
                              <wps:cNvSpPr/>
                              <wps:spPr>
                                <a:xfrm>
                                  <a:off x="5805794" y="0"/>
                                  <a:ext cx="603" cy="10058400"/>
                                </a:xfrm>
                                <a:custGeom>
                                  <a:avLst/>
                                  <a:gdLst/>
                                  <a:ahLst/>
                                  <a:cxnLst/>
                                  <a:rect l="l" t="t" r="r" b="b"/>
                                  <a:pathLst>
                                    <a:path w="603" h="10058400" extrusionOk="0">
                                      <a:moveTo>
                                        <a:pt x="603" y="10058400"/>
                                      </a:moveTo>
                                      <a:lnTo>
                                        <a:pt x="0" y="0"/>
                                      </a:lnTo>
                                    </a:path>
                                  </a:pathLst>
                                </a:custGeom>
                                <a:no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a:blip r:embed="rId1"/>
                                <a:srcRect/>
                                <a:stretch>
                                  <a:fillRect/>
                                </a:stretch>
                              </pic:blipFill>
                              <pic:spPr>
                                <a:xfrm>
                                  <a:off x="5167222" y="1627632"/>
                                  <a:ext cx="512064" cy="144780"/>
                                </a:xfrm>
                                <a:prstGeom prst="rect">
                                  <a:avLst/>
                                </a:prstGeom>
                                <a:noFill/>
                                <a:ln w="9525" cap="flat" cmpd="sng">
                                  <a:solidFill>
                                    <a:schemeClr val="lt1"/>
                                  </a:solidFill>
                                  <a:prstDash val="solid"/>
                                  <a:round/>
                                  <a:headEnd type="none" w="sm" len="sm"/>
                                  <a:tailEnd type="none" w="sm" len="sm"/>
                                </a:ln>
                              </pic:spPr>
                            </pic:pic>
                          </wpg:grpSp>
                        </wpg:grpSp>
                      </wpg:grpSp>
                    </wpg:grpSp>
                  </wpg:wgp>
                </a:graphicData>
              </a:graphic>
            </wp:anchor>
          </w:drawing>
        </mc:Choice>
        <mc:Fallback>
          <w:pict>
            <v:group id="_x0000_s1026" o:spid="_x0000_s1026" o:spt="203" style="position:absolute;left:0pt;margin-left:-46.25pt;margin-top:590.25pt;height:792pt;width:457.2pt;mso-position-horizontal-relative:page;mso-position-vertical-relative:page;z-index:-251657216;mso-width-relative:page;mso-height-relative:page;" coordorigin="2442775,0" coordsize="5806450,7560000" o:gfxdata="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">
              <o:lock v:ext="edit" aspectratio="f"/>
              <v:group id="_x0000_s1026" o:spid="_x0000_s1026" o:spt="203" style="position:absolute;left:2442780;top:0;height:7560000;width:5806440;" coordorigin="2442775,0" coordsize="5806450,75600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2442775;top:0;height:7560000;width:580645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93F8481">
                        <w:pPr>
                          <w:spacing w:before="0" w:after="0" w:line="240" w:lineRule="auto"/>
                          <w:ind w:left="0" w:right="0" w:firstLine="0"/>
                          <w:jc w:val="left"/>
                        </w:pPr>
                      </w:p>
                    </w:txbxContent>
                  </v:textbox>
                </v:rect>
                <v:group id="_x0000_s1026" o:spid="_x0000_s1026" o:spt="203" style="position:absolute;left:2442780;top:0;height:7560000;width:5806440;" coordorigin="2442775,0" coordsize="5806450,756000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Shape 15" o:spid="_x0000_s1026" o:spt="1" style="position:absolute;left:2442775;top:0;height:7560000;width:5806450;v-text-anchor:middle;" filled="f" stroked="f" coordsize="21600,21600" o:gfxdata="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In00ugAAANs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5ADDADAC">
                          <w:pPr>
                            <w:spacing w:before="0" w:after="0" w:line="240" w:lineRule="auto"/>
                            <w:ind w:left="0" w:right="0" w:firstLine="0"/>
                            <w:jc w:val="left"/>
                          </w:pPr>
                        </w:p>
                      </w:txbxContent>
                    </v:textbox>
                  </v:rect>
                  <v:group id="_x0000_s1026" o:spid="_x0000_s1026" o:spt="203" style="position:absolute;left:2442780;top:0;height:7560000;width:5806440;" coordorigin="2438025,0" coordsize="5815950,756000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Shape 17" o:spid="_x0000_s1026" o:spt="1" style="position:absolute;left:2438025;top:0;height:7560000;width:5815950;v-text-anchor:middle;" filled="f" stroked="f" coordsize="21600,21600" o:gfxdata="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vEbYugAAANs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3CC68A9">
                            <w:pPr>
                              <w:spacing w:before="0" w:after="0" w:line="240" w:lineRule="auto"/>
                              <w:ind w:left="0" w:right="0" w:firstLine="0"/>
                              <w:jc w:val="left"/>
                            </w:pPr>
                          </w:p>
                        </w:txbxContent>
                      </v:textbox>
                    </v:rect>
                    <v:group id="_x0000_s1026" o:spid="_x0000_s1026" o:spt="203" style="position:absolute;left:2442802;top:0;height:7560000;width:5806397;" coordsize="5806397,1005840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Shape 19" o:spid="_x0000_s1026" o:spt="1" style="position:absolute;left:0;top:0;height:10058400;width:5806375;v-text-anchor:middle;" filled="f" stroked="f" coordsize="21600,21600" o:gfxdata="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vdzG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71C0040C">
                              <w:pPr>
                                <w:spacing w:before="0" w:after="0" w:line="240" w:lineRule="auto"/>
                                <w:ind w:left="0" w:right="0" w:firstLine="0"/>
                                <w:jc w:val="left"/>
                              </w:pPr>
                            </w:p>
                          </w:txbxContent>
                        </v:textbox>
                      </v:rect>
                      <v:shape id="Shape 20" o:spid="_x0000_s1026" o:spt="100" style="position:absolute;left:0;top:0;height:10058400;width:592;v-text-anchor:middle;" filled="f" stroked="t" coordsize="592,10058400" o:gfxdata="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ep0G5AAAA2wAA&#10;AA8AAAAAAAAAAQAgAAAAIgAAAGRycy9kb3ducmV2LnhtbFBLAQIUABQAAAAIAIdO4kAzLwWeOwAA&#10;ADkAAAAQAAAAAAAAAAEAIAAAAAgBAABkcnMvc2hhcGV4bWwueG1sUEsFBgAAAAAGAAYAWwEAALID&#10;AAAAAA==&#10;" path="m592,10058400l0,0e">
                        <v:fill on="f" focussize="0,0"/>
                        <v:stroke color="#FFFFFF [3201]" joinstyle="round" startarrowwidth="narrow" startarrowlength="short" endarrowwidth="narrow" endarrowlength="short"/>
                        <v:imagedata o:title=""/>
                        <o:lock v:ext="edit" aspectratio="f"/>
                        <v:textbox inset="7.1988188976378pt,7.1988188976378pt,7.1988188976378pt,7.1988188976378pt"/>
                      </v:shape>
                      <v:shape id="Shape 21" o:spid="_x0000_s1026" o:spt="100" style="position:absolute;left:5805794;top:0;height:10058400;width:603;v-text-anchor:middle;" filled="f" stroked="t" coordsize="603,10058400" o:gfxdata="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bpZbsAAADb&#10;AAAADwAAAAAAAAABACAAAAAiAAAAZHJzL2Rvd25yZXYueG1sUEsBAhQAFAAAAAgAh07iQDMvBZ47&#10;AAAAOQAAABAAAAAAAAAAAQAgAAAACgEAAGRycy9zaGFwZXhtbC54bWxQSwUGAAAAAAYABgBbAQAA&#10;tAMAAAAA&#10;" path="m603,10058400l0,0e">
                        <v:fill on="f" focussize="0,0"/>
                        <v:stroke color="#FFFFFF [3201]" joinstyle="round" startarrowwidth="narrow" startarrowlength="short" endarrowwidth="narrow" endarrowlength="short"/>
                        <v:imagedata o:title=""/>
                        <o:lock v:ext="edit" aspectratio="f"/>
                        <v:textbox inset="7.1988188976378pt,7.1988188976378pt,7.1988188976378pt,7.1988188976378pt"/>
                      </v:shape>
                      <v:shape id="Shape 22" o:spid="_x0000_s1026" o:spt="75" type="#_x0000_t75" style="position:absolute;left:5167222;top:1627632;height:144780;width:512064;" filled="f" o:preferrelative="f" stroked="t" coordsize="21600,21600" o:gfxdata="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MX1u/&#10;AAAA2wAAAA8AAAAAAAAAAQAgAAAAIgAAAGRycy9kb3ducmV2LnhtbFBLAQIUABQAAAAIAIdO4kAz&#10;LwWeOwAAADkAAAAQAAAAAAAAAAEAIAAAAA4BAABkcnMvc2hhcGV4bWwueG1sUEsFBgAAAAAGAAYA&#10;WwEAALgDAAAAAA==&#10;">
                        <v:fill on="f" focussize="0,0"/>
                        <v:stroke color="#FFFFFF [3201]" joinstyle="round" startarrowwidth="narrow" startarrowlength="short" endarrowwidth="narrow" endarrowlength="short"/>
                        <v:imagedata r:id="rId1" o:title=""/>
                        <o:lock v:ext="edit" aspectratio="f"/>
                      </v:shape>
                    </v:group>
                  </v:group>
                </v:group>
              </v:group>
            </v:group>
          </w:pict>
        </mc:Fallback>
      </mc:AlternateContent>
    </w:r>
    <w:r>
      <w:rPr>
        <w:rFonts w:ascii="Calibri" w:hAnsi="Calibri" w:eastAsia="Calibri" w:cs="Calibri"/>
        <w:sz w:val="22"/>
        <w:szCs w:val="22"/>
      </w:rPr>
      <mc:AlternateContent>
        <mc:Choice Requires="wpg">
          <w:drawing>
            <wp:anchor distT="0" distB="0" distL="114300" distR="114300" simplePos="0" relativeHeight="251659264" behindDoc="0" locked="0" layoutInCell="1" allowOverlap="1">
              <wp:simplePos x="0" y="0"/>
              <wp:positionH relativeFrom="page">
                <wp:posOffset>335915</wp:posOffset>
              </wp:positionH>
              <wp:positionV relativeFrom="page">
                <wp:posOffset>518795</wp:posOffset>
              </wp:positionV>
              <wp:extent cx="7334250" cy="1075055"/>
              <wp:effectExtent l="0" t="0" r="0" b="0"/>
              <wp:wrapSquare wrapText="bothSides"/>
              <wp:docPr id="7" name="Group 7"/>
              <wp:cNvGraphicFramePr/>
              <a:graphic xmlns:a="http://schemas.openxmlformats.org/drawingml/2006/main">
                <a:graphicData uri="http://schemas.microsoft.com/office/word/2010/wordprocessingGroup">
                  <wpg:wgp>
                    <wpg:cNvGrpSpPr/>
                    <wpg:grpSpPr>
                      <a:xfrm>
                        <a:off x="1678875" y="3242075"/>
                        <a:ext cx="7334250" cy="1075083"/>
                        <a:chOff x="1678875" y="3242075"/>
                        <a:chExt cx="7334250" cy="1075475"/>
                      </a:xfrm>
                    </wpg:grpSpPr>
                    <wpg:grpSp>
                      <wpg:cNvPr id="8" name="Group 8"/>
                      <wpg:cNvGrpSpPr/>
                      <wpg:grpSpPr>
                        <a:xfrm>
                          <a:off x="1678875" y="3242459"/>
                          <a:ext cx="7334250" cy="1075083"/>
                          <a:chOff x="1521700" y="3082550"/>
                          <a:chExt cx="7648600" cy="1118950"/>
                        </a:xfrm>
                      </wpg:grpSpPr>
                      <wps:wsp>
                        <wps:cNvPr id="9" name="Shape 3"/>
                        <wps:cNvSpPr/>
                        <wps:spPr>
                          <a:xfrm>
                            <a:off x="1521700" y="3082550"/>
                            <a:ext cx="7648600" cy="1118950"/>
                          </a:xfrm>
                          <a:prstGeom prst="rect">
                            <a:avLst/>
                          </a:prstGeom>
                          <a:noFill/>
                          <a:ln>
                            <a:noFill/>
                          </a:ln>
                        </wps:spPr>
                        <wps:txbx>
                          <w:txbxContent>
                            <w:p w14:paraId="4AA5B2B4">
                              <w:pPr>
                                <w:spacing w:before="0" w:after="0" w:line="240" w:lineRule="auto"/>
                                <w:ind w:left="0" w:right="0" w:firstLine="0"/>
                                <w:jc w:val="left"/>
                              </w:pPr>
                            </w:p>
                          </w:txbxContent>
                        </wps:txbx>
                        <wps:bodyPr spcFirstLastPara="1" wrap="square" lIns="91425" tIns="91425" rIns="91425" bIns="91425" anchor="ctr" anchorCtr="0">
                          <a:noAutofit/>
                        </wps:bodyPr>
                      </wps:wsp>
                      <wpg:grpSp>
                        <wpg:cNvPr id="13" name="Group 13"/>
                        <wpg:cNvGrpSpPr/>
                        <wpg:grpSpPr>
                          <a:xfrm>
                            <a:off x="1521713" y="3092075"/>
                            <a:ext cx="7648575" cy="1109407"/>
                            <a:chOff x="1522625" y="2766945"/>
                            <a:chExt cx="7646750" cy="1681655"/>
                          </a:xfrm>
                        </wpg:grpSpPr>
                        <wps:wsp>
                          <wps:cNvPr id="76" name="Shape 76"/>
                          <wps:cNvSpPr/>
                          <wps:spPr>
                            <a:xfrm>
                              <a:off x="1522625" y="3170825"/>
                              <a:ext cx="7646750" cy="1277775"/>
                            </a:xfrm>
                            <a:prstGeom prst="rect">
                              <a:avLst/>
                            </a:prstGeom>
                            <a:noFill/>
                            <a:ln>
                              <a:noFill/>
                            </a:ln>
                          </wps:spPr>
                          <wps:txbx>
                            <w:txbxContent>
                              <w:p w14:paraId="525D43CD">
                                <w:pPr>
                                  <w:spacing w:before="0" w:after="0" w:line="240" w:lineRule="auto"/>
                                  <w:ind w:left="0" w:right="0" w:firstLine="0"/>
                                  <w:jc w:val="left"/>
                                </w:pPr>
                              </w:p>
                            </w:txbxContent>
                          </wps:txbx>
                          <wps:bodyPr spcFirstLastPara="1" wrap="square" lIns="91425" tIns="91425" rIns="91425" bIns="91425" anchor="ctr" anchorCtr="0">
                            <a:noAutofit/>
                          </wps:bodyPr>
                        </wps:wsp>
                        <wpg:grpSp>
                          <wpg:cNvPr id="14" name="Group 14"/>
                          <wpg:cNvGrpSpPr/>
                          <wpg:grpSpPr>
                            <a:xfrm>
                              <a:off x="1522637" y="2766945"/>
                              <a:ext cx="7646738" cy="1681645"/>
                              <a:chOff x="1522612" y="2194693"/>
                              <a:chExt cx="7646738" cy="3992507"/>
                            </a:xfrm>
                          </wpg:grpSpPr>
                          <wps:wsp>
                            <wps:cNvPr id="78" name="Shape 78"/>
                            <wps:cNvSpPr/>
                            <wps:spPr>
                              <a:xfrm>
                                <a:off x="1522650" y="3166650"/>
                                <a:ext cx="7646700" cy="3020550"/>
                              </a:xfrm>
                              <a:prstGeom prst="rect">
                                <a:avLst/>
                              </a:prstGeom>
                              <a:noFill/>
                              <a:ln>
                                <a:noFill/>
                              </a:ln>
                            </wps:spPr>
                            <wps:txbx>
                              <w:txbxContent>
                                <w:p w14:paraId="15D19DC3">
                                  <w:pPr>
                                    <w:spacing w:before="0" w:after="0" w:line="240" w:lineRule="auto"/>
                                    <w:ind w:left="0" w:right="0" w:firstLine="0"/>
                                    <w:jc w:val="left"/>
                                  </w:pPr>
                                </w:p>
                              </w:txbxContent>
                            </wps:txbx>
                            <wps:bodyPr spcFirstLastPara="1" wrap="square" lIns="91425" tIns="91425" rIns="91425" bIns="91425" anchor="ctr" anchorCtr="0">
                              <a:noAutofit/>
                            </wps:bodyPr>
                          </wps:wsp>
                          <wpg:grpSp>
                            <wpg:cNvPr id="16" name="Group 16"/>
                            <wpg:cNvGrpSpPr/>
                            <wpg:grpSpPr>
                              <a:xfrm>
                                <a:off x="1522612" y="2194693"/>
                                <a:ext cx="7646724" cy="3612337"/>
                                <a:chOff x="-53" y="-981486"/>
                                <a:chExt cx="7646724" cy="3612337"/>
                              </a:xfrm>
                            </wpg:grpSpPr>
                            <wps:wsp>
                              <wps:cNvPr id="80" name="Shape 80"/>
                              <wps:cNvSpPr/>
                              <wps:spPr>
                                <a:xfrm>
                                  <a:off x="-53" y="448634"/>
                                  <a:ext cx="7646700" cy="2104200"/>
                                </a:xfrm>
                                <a:prstGeom prst="rect">
                                  <a:avLst/>
                                </a:prstGeom>
                                <a:noFill/>
                                <a:ln>
                                  <a:noFill/>
                                </a:ln>
                              </wps:spPr>
                              <wps:txbx>
                                <w:txbxContent>
                                  <w:p w14:paraId="40B80DA1">
                                    <w:pPr>
                                      <w:spacing w:before="0" w:after="0" w:line="240" w:lineRule="auto"/>
                                      <w:ind w:left="0" w:right="0" w:firstLine="0"/>
                                      <w:jc w:val="left"/>
                                    </w:pPr>
                                  </w:p>
                                </w:txbxContent>
                              </wps:txbx>
                              <wps:bodyPr spcFirstLastPara="1" wrap="square" lIns="91425" tIns="91425" rIns="91425" bIns="91425" anchor="ctr" anchorCtr="0">
                                <a:noAutofit/>
                              </wps:bodyPr>
                            </wps:wsp>
                            <wps:wsp>
                              <wps:cNvPr id="81" name="Shape 81"/>
                              <wps:cNvSpPr/>
                              <wps:spPr>
                                <a:xfrm>
                                  <a:off x="1017576" y="843509"/>
                                  <a:ext cx="50673" cy="224380"/>
                                </a:xfrm>
                                <a:prstGeom prst="rect">
                                  <a:avLst/>
                                </a:prstGeom>
                                <a:noFill/>
                                <a:ln w="9525" cap="flat" cmpd="sng">
                                  <a:solidFill>
                                    <a:schemeClr val="lt1"/>
                                  </a:solidFill>
                                  <a:prstDash val="solid"/>
                                  <a:round/>
                                  <a:headEnd type="none" w="sm" len="sm"/>
                                  <a:tailEnd type="none" w="sm" len="sm"/>
                                </a:ln>
                              </wps:spPr>
                              <wps:txbx>
                                <w:txbxContent>
                                  <w:p w14:paraId="0B49FB6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82" name="Shape 82"/>
                              <wps:cNvSpPr/>
                              <wps:spPr>
                                <a:xfrm>
                                  <a:off x="1055676" y="843509"/>
                                  <a:ext cx="2194749" cy="224380"/>
                                </a:xfrm>
                                <a:prstGeom prst="rect">
                                  <a:avLst/>
                                </a:prstGeom>
                                <a:noFill/>
                                <a:ln w="9525" cap="flat" cmpd="sng">
                                  <a:solidFill>
                                    <a:schemeClr val="lt1"/>
                                  </a:solidFill>
                                  <a:prstDash val="solid"/>
                                  <a:round/>
                                  <a:headEnd type="none" w="sm" len="sm"/>
                                  <a:tailEnd type="none" w="sm" len="sm"/>
                                </a:ln>
                              </wps:spPr>
                              <wps:txbx>
                                <w:txbxContent>
                                  <w:p w14:paraId="5D13782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Cagayan De Oro College </w:t>
                                    </w:r>
                                  </w:p>
                                </w:txbxContent>
                              </wps:txbx>
                              <wps:bodyPr spcFirstLastPara="1" wrap="square" lIns="0" tIns="0" rIns="0" bIns="0" anchor="t" anchorCtr="0">
                                <a:noAutofit/>
                              </wps:bodyPr>
                            </wps:wsp>
                            <wps:wsp>
                              <wps:cNvPr id="83" name="Shape 83"/>
                              <wps:cNvSpPr/>
                              <wps:spPr>
                                <a:xfrm>
                                  <a:off x="2706498" y="876085"/>
                                  <a:ext cx="101346" cy="181116"/>
                                </a:xfrm>
                                <a:prstGeom prst="rect">
                                  <a:avLst/>
                                </a:prstGeom>
                                <a:noFill/>
                                <a:ln w="9525" cap="flat" cmpd="sng">
                                  <a:solidFill>
                                    <a:schemeClr val="lt1"/>
                                  </a:solidFill>
                                  <a:prstDash val="solid"/>
                                  <a:round/>
                                  <a:headEnd type="none" w="sm" len="sm"/>
                                  <a:tailEnd type="none" w="sm" len="sm"/>
                                </a:ln>
                              </wps:spPr>
                              <wps:txbx>
                                <w:txbxContent>
                                  <w:p w14:paraId="62148F46">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w:t>
                                    </w:r>
                                  </w:p>
                                </w:txbxContent>
                              </wps:txbx>
                              <wps:bodyPr spcFirstLastPara="1" wrap="square" lIns="0" tIns="0" rIns="0" bIns="0" anchor="t" anchorCtr="0">
                                <a:noAutofit/>
                              </wps:bodyPr>
                            </wps:wsp>
                            <wps:wsp>
                              <wps:cNvPr id="84" name="Shape 84"/>
                              <wps:cNvSpPr/>
                              <wps:spPr>
                                <a:xfrm>
                                  <a:off x="2782698" y="843509"/>
                                  <a:ext cx="50673" cy="224380"/>
                                </a:xfrm>
                                <a:prstGeom prst="rect">
                                  <a:avLst/>
                                </a:prstGeom>
                                <a:noFill/>
                                <a:ln w="9525" cap="flat" cmpd="sng">
                                  <a:solidFill>
                                    <a:schemeClr val="lt1"/>
                                  </a:solidFill>
                                  <a:prstDash val="solid"/>
                                  <a:round/>
                                  <a:headEnd type="none" w="sm" len="sm"/>
                                  <a:tailEnd type="none" w="sm" len="sm"/>
                                </a:ln>
                              </wps:spPr>
                              <wps:txbx>
                                <w:txbxContent>
                                  <w:p w14:paraId="707376D4">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85" name="Shape 85"/>
                              <wps:cNvSpPr/>
                              <wps:spPr>
                                <a:xfrm>
                                  <a:off x="2820798" y="843509"/>
                                  <a:ext cx="2588611" cy="224380"/>
                                </a:xfrm>
                                <a:prstGeom prst="rect">
                                  <a:avLst/>
                                </a:prstGeom>
                                <a:noFill/>
                                <a:ln w="9525" cap="flat" cmpd="sng">
                                  <a:solidFill>
                                    <a:schemeClr val="lt1"/>
                                  </a:solidFill>
                                  <a:prstDash val="solid"/>
                                  <a:round/>
                                  <a:headEnd type="none" w="sm" len="sm"/>
                                  <a:tailEnd type="none" w="sm" len="sm"/>
                                </a:ln>
                              </wps:spPr>
                              <wps:txbx>
                                <w:txbxContent>
                                  <w:p w14:paraId="01AF62B6">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PHINMA Education Network</w:t>
                                    </w:r>
                                  </w:p>
                                </w:txbxContent>
                              </wps:txbx>
                              <wps:bodyPr spcFirstLastPara="1" wrap="square" lIns="0" tIns="0" rIns="0" bIns="0" anchor="t" anchorCtr="0">
                                <a:noAutofit/>
                              </wps:bodyPr>
                            </wps:wsp>
                            <wps:wsp>
                              <wps:cNvPr id="86" name="Shape 86"/>
                              <wps:cNvSpPr/>
                              <wps:spPr>
                                <a:xfrm>
                                  <a:off x="4768725" y="843509"/>
                                  <a:ext cx="50673" cy="224380"/>
                                </a:xfrm>
                                <a:prstGeom prst="rect">
                                  <a:avLst/>
                                </a:prstGeom>
                                <a:noFill/>
                                <a:ln w="9525" cap="flat" cmpd="sng">
                                  <a:solidFill>
                                    <a:schemeClr val="lt1"/>
                                  </a:solidFill>
                                  <a:prstDash val="solid"/>
                                  <a:round/>
                                  <a:headEnd type="none" w="sm" len="sm"/>
                                  <a:tailEnd type="none" w="sm" len="sm"/>
                                </a:ln>
                              </wps:spPr>
                              <wps:txbx>
                                <w:txbxContent>
                                  <w:p w14:paraId="3E2BCD3F">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87" name="Shape 87"/>
                              <wps:cNvSpPr/>
                              <wps:spPr>
                                <a:xfrm>
                                  <a:off x="6047742" y="843509"/>
                                  <a:ext cx="202692" cy="224380"/>
                                </a:xfrm>
                                <a:prstGeom prst="rect">
                                  <a:avLst/>
                                </a:prstGeom>
                                <a:noFill/>
                                <a:ln w="9525" cap="flat" cmpd="sng">
                                  <a:solidFill>
                                    <a:schemeClr val="lt1"/>
                                  </a:solidFill>
                                  <a:prstDash val="solid"/>
                                  <a:round/>
                                  <a:headEnd type="none" w="sm" len="sm"/>
                                  <a:tailEnd type="none" w="sm" len="sm"/>
                                </a:ln>
                              </wps:spPr>
                              <wps:txbx>
                                <w:txbxContent>
                                  <w:p w14:paraId="71E9E301">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88" name="Shape 88"/>
                              <wps:cNvSpPr/>
                              <wps:spPr>
                                <a:xfrm>
                                  <a:off x="6742686" y="866592"/>
                                  <a:ext cx="42058" cy="186236"/>
                                </a:xfrm>
                                <a:prstGeom prst="rect">
                                  <a:avLst/>
                                </a:prstGeom>
                                <a:noFill/>
                                <a:ln w="9525" cap="flat" cmpd="sng">
                                  <a:solidFill>
                                    <a:schemeClr val="lt1"/>
                                  </a:solidFill>
                                  <a:prstDash val="solid"/>
                                  <a:round/>
                                  <a:headEnd type="none" w="sm" len="sm"/>
                                  <a:tailEnd type="none" w="sm" len="sm"/>
                                </a:ln>
                              </wps:spPr>
                              <wps:txbx>
                                <w:txbxContent>
                                  <w:p w14:paraId="77CA4B43">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wps:wsp>
                              <wps:cNvPr id="89" name="Shape 89"/>
                              <wps:cNvSpPr/>
                              <wps:spPr>
                                <a:xfrm>
                                  <a:off x="1017576" y="1015945"/>
                                  <a:ext cx="42059" cy="186236"/>
                                </a:xfrm>
                                <a:prstGeom prst="rect">
                                  <a:avLst/>
                                </a:prstGeom>
                                <a:noFill/>
                                <a:ln w="9525" cap="flat" cmpd="sng">
                                  <a:solidFill>
                                    <a:schemeClr val="lt1"/>
                                  </a:solidFill>
                                  <a:prstDash val="solid"/>
                                  <a:round/>
                                  <a:headEnd type="none" w="sm" len="sm"/>
                                  <a:tailEnd type="none" w="sm" len="sm"/>
                                </a:ln>
                              </wps:spPr>
                              <wps:txbx>
                                <w:txbxContent>
                                  <w:p w14:paraId="3D94E259">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wps:wsp>
                              <wps:cNvPr id="90" name="Shape 90"/>
                              <wps:cNvSpPr/>
                              <wps:spPr>
                                <a:xfrm>
                                  <a:off x="0" y="2630851"/>
                                  <a:ext cx="7646671" cy="0"/>
                                </a:xfrm>
                                <a:custGeom>
                                  <a:avLst/>
                                  <a:gdLst/>
                                  <a:ahLst/>
                                  <a:cxnLst/>
                                  <a:rect l="l" t="t" r="r" b="b"/>
                                  <a:pathLst>
                                    <a:path w="7646671" h="120000" extrusionOk="0">
                                      <a:moveTo>
                                        <a:pt x="7646671" y="0"/>
                                      </a:moveTo>
                                      <a:lnTo>
                                        <a:pt x="0" y="0"/>
                                      </a:lnTo>
                                    </a:path>
                                  </a:pathLst>
                                </a:custGeom>
                                <a:no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wps:wsp>
                              <wps:cNvPr id="91" name="Shape 91"/>
                              <wps:cNvSpPr/>
                              <wps:spPr>
                                <a:xfrm>
                                  <a:off x="0" y="749935"/>
                                  <a:ext cx="7646671" cy="0"/>
                                </a:xfrm>
                                <a:custGeom>
                                  <a:avLst/>
                                  <a:gdLst/>
                                  <a:ahLst/>
                                  <a:cxnLst/>
                                  <a:rect l="l" t="t" r="r" b="b"/>
                                  <a:pathLst>
                                    <a:path w="7646671" h="120000" extrusionOk="0">
                                      <a:moveTo>
                                        <a:pt x="7646671" y="0"/>
                                      </a:moveTo>
                                      <a:lnTo>
                                        <a:pt x="0" y="0"/>
                                      </a:lnTo>
                                    </a:path>
                                  </a:pathLst>
                                </a:custGeom>
                                <a:noFill/>
                                <a:ln w="9525" cap="flat" cmpd="sng">
                                  <a:solidFill>
                                    <a:schemeClr val="lt1"/>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92" name="Shape 92"/>
                                <pic:cNvPicPr preferRelativeResize="0"/>
                              </pic:nvPicPr>
                              <pic:blipFill>
                                <a:blip r:embed="rId2"/>
                                <a:srcRect/>
                                <a:stretch>
                                  <a:fillRect/>
                                </a:stretch>
                              </pic:blipFill>
                              <pic:spPr>
                                <a:xfrm>
                                  <a:off x="6777991" y="823595"/>
                                  <a:ext cx="586740" cy="384048"/>
                                </a:xfrm>
                                <a:prstGeom prst="rect">
                                  <a:avLst/>
                                </a:prstGeom>
                                <a:noFill/>
                                <a:ln w="9525" cap="flat" cmpd="sng">
                                  <a:solidFill>
                                    <a:schemeClr val="lt1"/>
                                  </a:solidFill>
                                  <a:prstDash val="solid"/>
                                  <a:round/>
                                  <a:headEnd type="none" w="sm" len="sm"/>
                                  <a:tailEnd type="none" w="sm" len="sm"/>
                                </a:ln>
                              </pic:spPr>
                            </pic:pic>
                            <wps:wsp>
                              <wps:cNvPr id="93" name="Shape 93"/>
                              <wps:cNvSpPr/>
                              <wps:spPr>
                                <a:xfrm>
                                  <a:off x="7117590" y="831120"/>
                                  <a:ext cx="55740" cy="253365"/>
                                </a:xfrm>
                                <a:prstGeom prst="rect">
                                  <a:avLst/>
                                </a:prstGeom>
                                <a:noFill/>
                                <a:ln w="9525" cap="flat" cmpd="sng">
                                  <a:solidFill>
                                    <a:schemeClr val="lt1"/>
                                  </a:solidFill>
                                  <a:prstDash val="solid"/>
                                  <a:round/>
                                  <a:headEnd type="none" w="sm" len="sm"/>
                                  <a:tailEnd type="none" w="sm" len="sm"/>
                                </a:ln>
                              </wps:spPr>
                              <wps:txbx>
                                <w:txbxContent>
                                  <w:p w14:paraId="7C15B9F9">
                                    <w:pPr>
                                      <w:spacing w:before="0" w:after="160" w:line="258" w:lineRule="auto"/>
                                      <w:ind w:left="0" w:right="0" w:firstLine="0"/>
                                      <w:jc w:val="left"/>
                                    </w:pPr>
                                    <w:r>
                                      <w:rPr>
                                        <w:rFonts w:ascii="Cambria" w:hAnsi="Cambria" w:eastAsia="Cambria" w:cs="Cambria"/>
                                        <w:b w:val="0"/>
                                        <w:i w:val="0"/>
                                        <w:smallCaps w:val="0"/>
                                        <w:strike w:val="0"/>
                                        <w:color w:val="000000"/>
                                        <w:sz w:val="30"/>
                                        <w:vertAlign w:val="baseline"/>
                                      </w:rPr>
                                      <w:t xml:space="preserve"> </w:t>
                                    </w:r>
                                  </w:p>
                                </w:txbxContent>
                              </wps:txbx>
                              <wps:bodyPr spcFirstLastPara="1" wrap="square" lIns="0" tIns="0" rIns="0" bIns="0" anchor="t" anchorCtr="0">
                                <a:noAutofit/>
                              </wps:bodyPr>
                            </wps:wsp>
                            <wps:wsp>
                              <wps:cNvPr id="94" name="Shape 94"/>
                              <wps:cNvSpPr/>
                              <wps:spPr>
                                <a:xfrm>
                                  <a:off x="5956301" y="839160"/>
                                  <a:ext cx="42058" cy="186236"/>
                                </a:xfrm>
                                <a:prstGeom prst="rect">
                                  <a:avLst/>
                                </a:prstGeom>
                                <a:noFill/>
                                <a:ln w="9525" cap="flat" cmpd="sng">
                                  <a:solidFill>
                                    <a:schemeClr val="lt1"/>
                                  </a:solidFill>
                                  <a:prstDash val="solid"/>
                                  <a:round/>
                                  <a:headEnd type="none" w="sm" len="sm"/>
                                  <a:tailEnd type="none" w="sm" len="sm"/>
                                </a:ln>
                              </wps:spPr>
                              <wps:txbx>
                                <w:txbxContent>
                                  <w:p w14:paraId="4FA1E7A0">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pic:pic xmlns:pic="http://schemas.openxmlformats.org/drawingml/2006/picture">
                              <pic:nvPicPr>
                                <pic:cNvPr id="95" name="Shape 95"/>
                                <pic:cNvPicPr preferRelativeResize="0"/>
                              </pic:nvPicPr>
                              <pic:blipFill>
                                <a:blip r:embed="rId3"/>
                                <a:srcRect/>
                                <a:stretch>
                                  <a:fillRect/>
                                </a:stretch>
                              </pic:blipFill>
                              <pic:spPr>
                                <a:xfrm>
                                  <a:off x="6933440" y="832739"/>
                                  <a:ext cx="690372" cy="207264"/>
                                </a:xfrm>
                                <a:prstGeom prst="rect">
                                  <a:avLst/>
                                </a:prstGeom>
                                <a:noFill/>
                                <a:ln w="9525" cap="flat" cmpd="sng">
                                  <a:solidFill>
                                    <a:schemeClr val="lt1"/>
                                  </a:solidFill>
                                  <a:prstDash val="solid"/>
                                  <a:round/>
                                  <a:headEnd type="none" w="sm" len="sm"/>
                                  <a:tailEnd type="none" w="sm" len="sm"/>
                                </a:ln>
                              </pic:spPr>
                            </pic:pic>
                            <pic:pic xmlns:pic="http://schemas.openxmlformats.org/drawingml/2006/picture">
                              <pic:nvPicPr>
                                <pic:cNvPr id="96" name="Shape 96"/>
                                <pic:cNvPicPr preferRelativeResize="0"/>
                              </pic:nvPicPr>
                              <pic:blipFill>
                                <a:blip r:embed="rId4"/>
                                <a:srcRect l="-20796" t="-16549" r="-17843" b="-11837"/>
                                <a:stretch>
                                  <a:fillRect/>
                                </a:stretch>
                              </pic:blipFill>
                              <pic:spPr>
                                <a:xfrm>
                                  <a:off x="6674379" y="-981486"/>
                                  <a:ext cx="690360" cy="2104127"/>
                                </a:xfrm>
                                <a:prstGeom prst="rect">
                                  <a:avLst/>
                                </a:prstGeom>
                                <a:noFill/>
                                <a:ln w="9525" cap="flat" cmpd="sng">
                                  <a:solidFill>
                                    <a:schemeClr val="lt1"/>
                                  </a:solidFill>
                                  <a:prstDash val="solid"/>
                                  <a:round/>
                                  <a:headEnd type="none" w="sm" len="sm"/>
                                  <a:tailEnd type="none" w="sm" len="sm"/>
                                </a:ln>
                              </pic:spPr>
                            </pic:pic>
                          </wpg:grpSp>
                        </wpg:grpSp>
                      </wpg:grpSp>
                    </wpg:grpSp>
                  </wpg:wgp>
                </a:graphicData>
              </a:graphic>
            </wp:anchor>
          </w:drawing>
        </mc:Choice>
        <mc:Fallback>
          <w:pict>
            <v:group id="_x0000_s1026" o:spid="_x0000_s1026" o:spt="203" style="position:absolute;left:0pt;margin-left:26.45pt;margin-top:40.85pt;height:84.65pt;width:577.5pt;mso-position-horizontal-relative:page;mso-position-vertical-relative:page;mso-wrap-distance-bottom:0pt;mso-wrap-distance-left:9pt;mso-wrap-distance-right:9pt;mso-wrap-distance-top:0pt;z-index:251659264;mso-width-relative:page;mso-height-relative:page;" coordorigin="1678875,3242075" coordsize="7334250,1075475" o:gfxdata="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">
              <o:lock v:ext="edit" aspectratio="f"/>
              <v:group id="_x0000_s1026" o:spid="_x0000_s1026" o:spt="203" style="position:absolute;left:1678875;top:3242459;height:1075083;width:7334250;" coordorigin="1521700,3082550" coordsize="7648600,111895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Shape 3" o:spid="_x0000_s1026" o:spt="1" style="position:absolute;left:1521700;top:3082550;height:1118950;width:7648600;v-text-anchor:middle;" filled="f" stroked="f" coordsize="21600,21600" o:gfxdata="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MzFe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4AA5B2B4">
                        <w:pPr>
                          <w:spacing w:before="0" w:after="0" w:line="240" w:lineRule="auto"/>
                          <w:ind w:left="0" w:right="0" w:firstLine="0"/>
                          <w:jc w:val="left"/>
                        </w:pPr>
                      </w:p>
                    </w:txbxContent>
                  </v:textbox>
                </v:rect>
                <v:group id="_x0000_s1026" o:spid="_x0000_s1026" o:spt="203" style="position:absolute;left:1521713;top:3092075;height:1109407;width:7648575;" coordorigin="1522625,2766945" coordsize="7646750,1681655"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Shape 76" o:spid="_x0000_s1026" o:spt="1" style="position:absolute;left:1522625;top:3170825;height:1277775;width:7646750;v-text-anchor:middle;" filled="f" stroked="f" coordsize="21600,21600" o:gfxdata="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Lwbj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25D43CD">
                          <w:pPr>
                            <w:spacing w:before="0" w:after="0" w:line="240" w:lineRule="auto"/>
                            <w:ind w:left="0" w:right="0" w:firstLine="0"/>
                            <w:jc w:val="left"/>
                          </w:pPr>
                        </w:p>
                      </w:txbxContent>
                    </v:textbox>
                  </v:rect>
                  <v:group id="_x0000_s1026" o:spid="_x0000_s1026" o:spt="203" style="position:absolute;left:1522637;top:2766945;height:1681645;width:7646738;" coordorigin="1522612,2194693" coordsize="7646738,3992507"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Shape 78" o:spid="_x0000_s1026" o:spt="1" style="position:absolute;left:1522650;top:3166650;height:3020550;width:7646700;v-text-anchor:middle;" filled="f" stroked="f" coordsize="21600,21600" o:gfxdata="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v8Nwq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15D19DC3">
                            <w:pPr>
                              <w:spacing w:before="0" w:after="0" w:line="240" w:lineRule="auto"/>
                              <w:ind w:left="0" w:right="0" w:firstLine="0"/>
                              <w:jc w:val="left"/>
                            </w:pPr>
                          </w:p>
                        </w:txbxContent>
                      </v:textbox>
                    </v:rect>
                    <v:group id="_x0000_s1026" o:spid="_x0000_s1026" o:spt="203" style="position:absolute;left:1522612;top:2194693;height:3612337;width:7646724;" coordorigin="-53,-981486" coordsize="7646724,3612337"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rect id="Shape 80" o:spid="_x0000_s1026" o:spt="1" style="position:absolute;left:-53;top:448634;height:2104200;width:7646700;v-text-anchor:middle;" filled="f" stroked="f" coordsize="21600,21600" o:gfxdata="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F9LK7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40B80DA1">
                              <w:pPr>
                                <w:spacing w:before="0" w:after="0" w:line="240" w:lineRule="auto"/>
                                <w:ind w:left="0" w:right="0" w:firstLine="0"/>
                                <w:jc w:val="left"/>
                              </w:pPr>
                            </w:p>
                          </w:txbxContent>
                        </v:textbox>
                      </v:rect>
                      <v:rect id="Shape 81" o:spid="_x0000_s1026" o:spt="1" style="position:absolute;left:1017576;top:843509;height:224380;width:50673;" filled="f" stroked="t" coordsize="21600,21600" o:gfxdata="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c2sL4A&#10;AADbAAAADwAAAAAAAAABACAAAAAiAAAAZHJzL2Rvd25yZXYueG1sUEsBAhQAFAAAAAgAh07iQDMv&#10;BZ47AAAAOQAAABAAAAAAAAAAAQAgAAAADQEAAGRycy9zaGFwZXhtbC54bWxQSwUGAAAAAAYABgBb&#10;AQAAtwMAAAAA&#10;">
                        <v:fill on="f" focussize="0,0"/>
                        <v:stroke color="#FFFFFF [3201]" joinstyle="round" startarrowwidth="narrow" startarrowlength="short" endarrowwidth="narrow" endarrowlength="short"/>
                        <v:imagedata o:title=""/>
                        <o:lock v:ext="edit" aspectratio="f"/>
                        <v:textbox inset="0mm,0mm,0mm,0mm">
                          <w:txbxContent>
                            <w:p w14:paraId="0B49FB6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82" o:spid="_x0000_s1026" o:spt="1" style="position:absolute;left:1055676;top:843509;height:224380;width:2194749;" filled="f" stroked="t" coordsize="21600,21600" o:gfxdata="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tajH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5D13782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Cagayan De Oro College </w:t>
                              </w:r>
                            </w:p>
                          </w:txbxContent>
                        </v:textbox>
                      </v:rect>
                      <v:rect id="Shape 83" o:spid="_x0000_s1026" o:spt="1" style="position:absolute;left:2706498;top:876085;height:181116;width:101346;" filled="f" stroked="t" coordsize="21600,21600" o:gfxdata="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Q1c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62148F46">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w:t>
                              </w:r>
                            </w:p>
                          </w:txbxContent>
                        </v:textbox>
                      </v:rect>
                      <v:rect id="Shape 84" o:spid="_x0000_s1026" o:spt="1" style="position:absolute;left:2782698;top:843509;height:224380;width:50673;" filled="f" stroked="t" coordsize="21600,21600" o:gfxdata="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EJUo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707376D4">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85" o:spid="_x0000_s1026" o:spt="1" style="position:absolute;left:2820798;top:843509;height:224380;width:2588611;" filled="f" stroked="t" coordsize="21600,21600" o:gfxdata="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XDCz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01AF62B6">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PHINMA Education Network</w:t>
                              </w:r>
                            </w:p>
                          </w:txbxContent>
                        </v:textbox>
                      </v:rect>
                      <v:rect id="Shape 86" o:spid="_x0000_s1026" o:spt="1" style="position:absolute;left:4768725;top:843509;height:224380;width:50673;" filled="f" stroked="t" coordsize="21600,21600" o:gfxdata="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jq7E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3E2BCD3F">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87" o:spid="_x0000_s1026" o:spt="1" style="position:absolute;left:6047742;top:843509;height:224380;width:202692;" filled="f" stroked="t" coordsize="21600,21600" o:gfxdata="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wgtf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71E9E301">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88" o:spid="_x0000_s1026" o:spt="1" style="position:absolute;left:6742686;top:866592;height:186236;width:42058;" filled="f" stroked="t" coordsize="21600,21600" o:gfxdata="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XZ8tugAAANsA&#10;AAAPAAAAAAAAAAEAIAAAACIAAABkcnMvZG93bnJldi54bWxQSwECFAAUAAAACACHTuJAMy8FnjsA&#10;AAA5AAAAEAAAAAAAAAABACAAAAAJAQAAZHJzL3NoYXBleG1sLnhtbFBLBQYAAAAABgAGAFsBAACz&#10;AwAAAAA=&#10;">
                        <v:fill on="f" focussize="0,0"/>
                        <v:stroke color="#FFFFFF [3201]" joinstyle="round" startarrowwidth="narrow" startarrowlength="short" endarrowwidth="narrow" endarrowlength="short"/>
                        <v:imagedata o:title=""/>
                        <o:lock v:ext="edit" aspectratio="f"/>
                        <v:textbox inset="0mm,0mm,0mm,0mm">
                          <w:txbxContent>
                            <w:p w14:paraId="77CA4B43">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rect id="Shape 89" o:spid="_x0000_s1026" o:spt="1" style="position:absolute;left:1017576;top:1015945;height:186236;width:42059;" filled="f" stroked="t" coordsize="21600,21600" o:gfxdata="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E6tr4A&#10;AADbAAAADwAAAAAAAAABACAAAAAiAAAAZHJzL2Rvd25yZXYueG1sUEsBAhQAFAAAAAgAh07iQDMv&#10;BZ47AAAAOQAAABAAAAAAAAAAAQAgAAAADQEAAGRycy9zaGFwZXhtbC54bWxQSwUGAAAAAAYABgBb&#10;AQAAtwMAAAAA&#10;">
                        <v:fill on="f" focussize="0,0"/>
                        <v:stroke color="#FFFFFF [3201]" joinstyle="round" startarrowwidth="narrow" startarrowlength="short" endarrowwidth="narrow" endarrowlength="short"/>
                        <v:imagedata o:title=""/>
                        <o:lock v:ext="edit" aspectratio="f"/>
                        <v:textbox inset="0mm,0mm,0mm,0mm">
                          <w:txbxContent>
                            <w:p w14:paraId="3D94E259">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90" o:spid="_x0000_s1026" o:spt="100" style="position:absolute;left:0;top:2630851;height:0;width:7646671;v-text-anchor:middle;" filled="f" stroked="t" coordsize="7646671,120000" o:gfxdata="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H8rvQAA&#10;ANsAAAAPAAAAAAAAAAEAIAAAACIAAABkcnMvZG93bnJldi54bWxQSwECFAAUAAAACACHTuJAMy8F&#10;njsAAAA5AAAAEAAAAAAAAAABACAAAAAMAQAAZHJzL3NoYXBleG1sLnhtbFBLBQYAAAAABgAGAFsB&#10;AAC2AwAAAAA=&#10;" path="m7646671,0l0,0e">
                        <v:fill on="f" focussize="0,0"/>
                        <v:stroke color="#FFFFFF [3201]" joinstyle="round" startarrowwidth="narrow" startarrowlength="short" endarrowwidth="narrow" endarrowlength="short"/>
                        <v:imagedata o:title=""/>
                        <o:lock v:ext="edit" aspectratio="f"/>
                        <v:textbox inset="7.1988188976378pt,7.1988188976378pt,7.1988188976378pt,7.1988188976378pt"/>
                      </v:shape>
                      <v:shape id="Shape 91" o:spid="_x0000_s1026" o:spt="100" style="position:absolute;left:0;top:749935;height:0;width:7646671;v-text-anchor:middle;" filled="f" stroked="t" coordsize="7646671,120000" o:gfxdata="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mjasLsAAADb&#10;AAAADwAAAAAAAAABACAAAAAiAAAAZHJzL2Rvd25yZXYueG1sUEsBAhQAFAAAAAgAh07iQDMvBZ47&#10;AAAAOQAAABAAAAAAAAAAAQAgAAAACgEAAGRycy9zaGFwZXhtbC54bWxQSwUGAAAAAAYABgBbAQAA&#10;tAMAAAAA&#10;" path="m7646671,0l0,0e">
                        <v:fill on="f" focussize="0,0"/>
                        <v:stroke color="#FFFFFF [3201]" joinstyle="round" startarrowwidth="narrow" startarrowlength="short" endarrowwidth="narrow" endarrowlength="short"/>
                        <v:imagedata o:title=""/>
                        <o:lock v:ext="edit" aspectratio="f"/>
                        <v:textbox inset="7.1988188976378pt,7.1988188976378pt,7.1988188976378pt,7.1988188976378pt"/>
                      </v:shape>
                      <v:shape id="Shape 92" o:spid="_x0000_s1026" o:spt="75" type="#_x0000_t75" style="position:absolute;left:6777991;top:823595;height:384048;width:586740;" filled="f" o:preferrelative="f" stroked="t" coordsize="21600,21600" o:gfxdata="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iR8Q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r:id="rId2" o:title=""/>
                        <o:lock v:ext="edit" aspectratio="f"/>
                      </v:shape>
                      <v:rect id="Shape 93" o:spid="_x0000_s1026" o:spt="1" style="position:absolute;left:7117590;top:831120;height:253365;width:55740;" filled="f" stroked="t" coordsize="21600,21600" o:gfxdata="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Cbgb4A&#10;AADbAAAADwAAAAAAAAABACAAAAAiAAAAZHJzL2Rvd25yZXYueG1sUEsBAhQAFAAAAAgAh07iQDMv&#10;BZ47AAAAOQAAABAAAAAAAAAAAQAgAAAADQEAAGRycy9zaGFwZXhtbC54bWxQSwUGAAAAAAYABgBb&#10;AQAAtwMAAAAA&#10;">
                        <v:fill on="f" focussize="0,0"/>
                        <v:stroke color="#FFFFFF [3201]" joinstyle="round" startarrowwidth="narrow" startarrowlength="short" endarrowwidth="narrow" endarrowlength="short"/>
                        <v:imagedata o:title=""/>
                        <o:lock v:ext="edit" aspectratio="f"/>
                        <v:textbox inset="0mm,0mm,0mm,0mm">
                          <w:txbxContent>
                            <w:p w14:paraId="7C15B9F9">
                              <w:pPr>
                                <w:spacing w:before="0" w:after="160" w:line="258" w:lineRule="auto"/>
                                <w:ind w:left="0" w:right="0" w:firstLine="0"/>
                                <w:jc w:val="left"/>
                              </w:pPr>
                              <w:r>
                                <w:rPr>
                                  <w:rFonts w:ascii="Cambria" w:hAnsi="Cambria" w:eastAsia="Cambria" w:cs="Cambria"/>
                                  <w:b w:val="0"/>
                                  <w:i w:val="0"/>
                                  <w:smallCaps w:val="0"/>
                                  <w:strike w:val="0"/>
                                  <w:color w:val="000000"/>
                                  <w:sz w:val="30"/>
                                  <w:vertAlign w:val="baseline"/>
                                </w:rPr>
                                <w:t xml:space="preserve"> </w:t>
                              </w:r>
                            </w:p>
                          </w:txbxContent>
                        </v:textbox>
                      </v:rect>
                      <v:rect id="Shape 94" o:spid="_x0000_s1026" o:spt="1" style="position:absolute;left:5956301;top:839160;height:186236;width:42058;" filled="f" stroked="t" coordsize="21600,21600" o:gfxdata="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yQP1vQAA&#10;ANsAAAAPAAAAAAAAAAEAIAAAACIAAABkcnMvZG93bnJldi54bWxQSwECFAAUAAAACACHTuJAMy8F&#10;njsAAAA5AAAAEAAAAAAAAAABACAAAAAMAQAAZHJzL3NoYXBleG1sLnhtbFBLBQYAAAAABgAGAFsB&#10;AAC2AwAAAAA=&#10;">
                        <v:fill on="f" focussize="0,0"/>
                        <v:stroke color="#FFFFFF [3201]" joinstyle="round" startarrowwidth="narrow" startarrowlength="short" endarrowwidth="narrow" endarrowlength="short"/>
                        <v:imagedata o:title=""/>
                        <o:lock v:ext="edit" aspectratio="f"/>
                        <v:textbox inset="0mm,0mm,0mm,0mm">
                          <w:txbxContent>
                            <w:p w14:paraId="4FA1E7A0">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95" o:spid="_x0000_s1026" o:spt="75" type="#_x0000_t75" style="position:absolute;left:6933440;top:832739;height:207264;width:690372;" filled="f" o:preferrelative="f" stroked="t" coordsize="21600,21600" o:gfxdata="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W8168AAAA&#10;2wAAAA8AAAAAAAAAAQAgAAAAIgAAAGRycy9kb3ducmV2LnhtbFBLAQIUABQAAAAIAIdO4kAzLwWe&#10;OwAAADkAAAAQAAAAAAAAAAEAIAAAAAsBAABkcnMvc2hhcGV4bWwueG1sUEsFBgAAAAAGAAYAWwEA&#10;ALUDAAAAAA==&#10;">
                        <v:fill on="f" focussize="0,0"/>
                        <v:stroke color="#FFFFFF [3201]" joinstyle="round" startarrowwidth="narrow" startarrowlength="short" endarrowwidth="narrow" endarrowlength="short"/>
                        <v:imagedata r:id="rId3" o:title=""/>
                        <o:lock v:ext="edit" aspectratio="f"/>
                      </v:shape>
                      <v:shape id="Shape 96" o:spid="_x0000_s1026" o:spt="75" type="#_x0000_t75" style="position:absolute;left:6674379;top:-981486;height:2104127;width:690360;" filled="f" o:preferrelative="f" stroked="t" coordsize="21600,21600" o:gfxdata="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94AS/&#10;AAAA2wAAAA8AAAAAAAAAAQAgAAAAIgAAAGRycy9kb3ducmV2LnhtbFBLAQIUABQAAAAIAIdO4kAz&#10;LwWeOwAAADkAAAAQAAAAAAAAAAEAIAAAAA4BAABkcnMvc2hhcGV4bWwueG1sUEsFBgAAAAAGAAYA&#10;WwEAALgDAAAAAA==&#10;">
                        <v:fill on="f" focussize="0,0"/>
                        <v:stroke color="#FFFFFF [3201]" joinstyle="round" startarrowwidth="narrow" startarrowlength="short" endarrowwidth="narrow" endarrowlength="short"/>
                        <v:imagedata r:id="rId4" cropleft="-13629f" croptop="-10846f" cropright="-11694f" cropbottom="-7757f" o:title=""/>
                        <o:lock v:ext="edit" aspectratio="f"/>
                      </v:shape>
                    </v:group>
                  </v:group>
                </v:group>
              </v:group>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6">
    <w:pPr>
      <w:spacing w:after="0" w:line="259" w:lineRule="auto"/>
      <w:ind w:left="-1800" w:right="10850" w:firstLine="0"/>
      <w:jc w:val="left"/>
    </w:pPr>
    <w:r>
      <w:rPr>
        <w:rFonts w:ascii="Calibri" w:hAnsi="Calibri" w:eastAsia="Calibri" w:cs="Calibri"/>
        <w:sz w:val="22"/>
        <w:szCs w:val="22"/>
      </w:rPr>
      <mc:AlternateContent>
        <mc:Choice Requires="wpg">
          <w:drawing>
            <wp:anchor distT="0" distB="0" distL="114300" distR="114300" simplePos="0" relativeHeight="251659264" behindDoc="0" locked="0" layoutInCell="1" allowOverlap="1">
              <wp:simplePos x="0" y="0"/>
              <wp:positionH relativeFrom="page">
                <wp:posOffset>125095</wp:posOffset>
              </wp:positionH>
              <wp:positionV relativeFrom="page">
                <wp:posOffset>167005</wp:posOffset>
              </wp:positionV>
              <wp:extent cx="7646670" cy="1207770"/>
              <wp:effectExtent l="0" t="0" r="0" b="0"/>
              <wp:wrapSquare wrapText="bothSides"/>
              <wp:docPr id="34" name="Group 34"/>
              <wp:cNvGraphicFramePr/>
              <a:graphic xmlns:a="http://schemas.openxmlformats.org/drawingml/2006/main">
                <a:graphicData uri="http://schemas.microsoft.com/office/word/2010/wordprocessingGroup">
                  <wpg:wgp>
                    <wpg:cNvGrpSpPr/>
                    <wpg:grpSpPr>
                      <a:xfrm>
                        <a:off x="1522650" y="3176100"/>
                        <a:ext cx="7646670" cy="1207770"/>
                        <a:chOff x="1522650" y="3176100"/>
                        <a:chExt cx="7646700" cy="3583775"/>
                      </a:xfrm>
                    </wpg:grpSpPr>
                    <wpg:grpSp>
                      <wpg:cNvPr id="35" name="Group 35"/>
                      <wpg:cNvGrpSpPr/>
                      <wpg:grpSpPr>
                        <a:xfrm>
                          <a:off x="1522665" y="3176115"/>
                          <a:ext cx="7646670" cy="1207770"/>
                          <a:chOff x="1522650" y="3176100"/>
                          <a:chExt cx="7646700" cy="3633625"/>
                        </a:xfrm>
                      </wpg:grpSpPr>
                      <wps:wsp>
                        <wps:cNvPr id="36" name="Shape 3"/>
                        <wps:cNvSpPr/>
                        <wps:spPr>
                          <a:xfrm>
                            <a:off x="1522650" y="3176100"/>
                            <a:ext cx="7646700" cy="3633625"/>
                          </a:xfrm>
                          <a:prstGeom prst="rect">
                            <a:avLst/>
                          </a:prstGeom>
                          <a:noFill/>
                          <a:ln>
                            <a:noFill/>
                          </a:ln>
                        </wps:spPr>
                        <wps:txbx>
                          <w:txbxContent>
                            <w:p w14:paraId="153C48BD">
                              <w:pPr>
                                <w:spacing w:before="0" w:after="0" w:line="240" w:lineRule="auto"/>
                                <w:ind w:left="0" w:right="0" w:firstLine="0"/>
                                <w:jc w:val="left"/>
                              </w:pPr>
                            </w:p>
                          </w:txbxContent>
                        </wps:txbx>
                        <wps:bodyPr spcFirstLastPara="1" wrap="square" lIns="91425" tIns="91425" rIns="91425" bIns="91425" anchor="ctr" anchorCtr="0">
                          <a:noAutofit/>
                        </wps:bodyPr>
                      </wps:wsp>
                      <wpg:grpSp>
                        <wpg:cNvPr id="37" name="Group 37"/>
                        <wpg:cNvGrpSpPr/>
                        <wpg:grpSpPr>
                          <a:xfrm>
                            <a:off x="1522665" y="3176115"/>
                            <a:ext cx="7646670" cy="1207770"/>
                            <a:chOff x="1522650" y="3176100"/>
                            <a:chExt cx="7646700" cy="3793475"/>
                          </a:xfrm>
                        </wpg:grpSpPr>
                        <wps:wsp>
                          <wps:cNvPr id="38" name="Shape 33"/>
                          <wps:cNvSpPr/>
                          <wps:spPr>
                            <a:xfrm>
                              <a:off x="1522650" y="3176100"/>
                              <a:ext cx="7646700" cy="3793475"/>
                            </a:xfrm>
                            <a:prstGeom prst="rect">
                              <a:avLst/>
                            </a:prstGeom>
                            <a:noFill/>
                            <a:ln>
                              <a:noFill/>
                            </a:ln>
                          </wps:spPr>
                          <wps:txbx>
                            <w:txbxContent>
                              <w:p w14:paraId="31239977">
                                <w:pPr>
                                  <w:spacing w:before="0" w:after="0" w:line="240" w:lineRule="auto"/>
                                  <w:ind w:left="0" w:right="0" w:firstLine="0"/>
                                  <w:jc w:val="left"/>
                                </w:pPr>
                              </w:p>
                            </w:txbxContent>
                          </wps:txbx>
                          <wps:bodyPr spcFirstLastPara="1" wrap="square" lIns="91425" tIns="91425" rIns="91425" bIns="91425" anchor="ctr" anchorCtr="0">
                            <a:noAutofit/>
                          </wps:bodyPr>
                        </wps:wsp>
                        <wpg:grpSp>
                          <wpg:cNvPr id="39" name="Group 39"/>
                          <wpg:cNvGrpSpPr/>
                          <wpg:grpSpPr>
                            <a:xfrm>
                              <a:off x="1522665" y="3176115"/>
                              <a:ext cx="7646670" cy="1207770"/>
                              <a:chOff x="1522650" y="3176175"/>
                              <a:chExt cx="7646700" cy="4383825"/>
                            </a:xfrm>
                          </wpg:grpSpPr>
                          <wps:wsp>
                            <wps:cNvPr id="40" name="Shape 35"/>
                            <wps:cNvSpPr/>
                            <wps:spPr>
                              <a:xfrm>
                                <a:off x="1522650" y="3176175"/>
                                <a:ext cx="7646700" cy="4383825"/>
                              </a:xfrm>
                              <a:prstGeom prst="rect">
                                <a:avLst/>
                              </a:prstGeom>
                              <a:noFill/>
                              <a:ln>
                                <a:noFill/>
                              </a:ln>
                            </wps:spPr>
                            <wps:txbx>
                              <w:txbxContent>
                                <w:p w14:paraId="6880617B">
                                  <w:pPr>
                                    <w:spacing w:before="0" w:after="0" w:line="240" w:lineRule="auto"/>
                                    <w:ind w:left="0" w:right="0" w:firstLine="0"/>
                                    <w:jc w:val="left"/>
                                  </w:pPr>
                                </w:p>
                              </w:txbxContent>
                            </wps:txbx>
                            <wps:bodyPr spcFirstLastPara="1" wrap="square" lIns="91425" tIns="91425" rIns="91425" bIns="91425" anchor="ctr" anchorCtr="0">
                              <a:noAutofit/>
                            </wps:bodyPr>
                          </wps:wsp>
                          <wpg:grpSp>
                            <wpg:cNvPr id="41" name="Group 41"/>
                            <wpg:cNvGrpSpPr/>
                            <wpg:grpSpPr>
                              <a:xfrm>
                                <a:off x="1522665" y="3176179"/>
                                <a:ext cx="7646671" cy="1207643"/>
                                <a:chOff x="0" y="0"/>
                                <a:chExt cx="7646671" cy="1207643"/>
                              </a:xfrm>
                            </wpg:grpSpPr>
                            <wps:wsp>
                              <wps:cNvPr id="42" name="Shape 37"/>
                              <wps:cNvSpPr/>
                              <wps:spPr>
                                <a:xfrm>
                                  <a:off x="0" y="0"/>
                                  <a:ext cx="7646650" cy="1207625"/>
                                </a:xfrm>
                                <a:prstGeom prst="rect">
                                  <a:avLst/>
                                </a:prstGeom>
                                <a:noFill/>
                                <a:ln>
                                  <a:noFill/>
                                </a:ln>
                              </wps:spPr>
                              <wps:txbx>
                                <w:txbxContent>
                                  <w:p w14:paraId="7FD0F2C1">
                                    <w:pPr>
                                      <w:spacing w:before="0" w:after="0" w:line="240" w:lineRule="auto"/>
                                      <w:ind w:left="0" w:right="0" w:firstLine="0"/>
                                      <w:jc w:val="left"/>
                                    </w:pPr>
                                  </w:p>
                                </w:txbxContent>
                              </wps:txbx>
                              <wps:bodyPr spcFirstLastPara="1" wrap="square" lIns="91425" tIns="91425" rIns="91425" bIns="91425" anchor="ctr" anchorCtr="0">
                                <a:noAutofit/>
                              </wps:bodyPr>
                            </wps:wsp>
                            <wps:wsp>
                              <wps:cNvPr id="43" name="Shape 38"/>
                              <wps:cNvSpPr/>
                              <wps:spPr>
                                <a:xfrm>
                                  <a:off x="1017576" y="843509"/>
                                  <a:ext cx="50673" cy="224380"/>
                                </a:xfrm>
                                <a:prstGeom prst="rect">
                                  <a:avLst/>
                                </a:prstGeom>
                                <a:noFill/>
                                <a:ln>
                                  <a:noFill/>
                                </a:ln>
                              </wps:spPr>
                              <wps:txbx>
                                <w:txbxContent>
                                  <w:p w14:paraId="6263F7F4">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44" name="Shape 39"/>
                              <wps:cNvSpPr/>
                              <wps:spPr>
                                <a:xfrm>
                                  <a:off x="1055676" y="843509"/>
                                  <a:ext cx="2194749" cy="224380"/>
                                </a:xfrm>
                                <a:prstGeom prst="rect">
                                  <a:avLst/>
                                </a:prstGeom>
                                <a:noFill/>
                                <a:ln>
                                  <a:noFill/>
                                </a:ln>
                              </wps:spPr>
                              <wps:txbx>
                                <w:txbxContent>
                                  <w:p w14:paraId="7CCBE032">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Cagayan De Oro College </w:t>
                                    </w:r>
                                  </w:p>
                                </w:txbxContent>
                              </wps:txbx>
                              <wps:bodyPr spcFirstLastPara="1" wrap="square" lIns="0" tIns="0" rIns="0" bIns="0" anchor="t" anchorCtr="0">
                                <a:noAutofit/>
                              </wps:bodyPr>
                            </wps:wsp>
                            <wps:wsp>
                              <wps:cNvPr id="45" name="Shape 40"/>
                              <wps:cNvSpPr/>
                              <wps:spPr>
                                <a:xfrm>
                                  <a:off x="2706498" y="876085"/>
                                  <a:ext cx="101346" cy="181116"/>
                                </a:xfrm>
                                <a:prstGeom prst="rect">
                                  <a:avLst/>
                                </a:prstGeom>
                                <a:noFill/>
                                <a:ln>
                                  <a:noFill/>
                                </a:ln>
                              </wps:spPr>
                              <wps:txbx>
                                <w:txbxContent>
                                  <w:p w14:paraId="0ECBAA8D">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w:t>
                                    </w:r>
                                  </w:p>
                                </w:txbxContent>
                              </wps:txbx>
                              <wps:bodyPr spcFirstLastPara="1" wrap="square" lIns="0" tIns="0" rIns="0" bIns="0" anchor="t" anchorCtr="0">
                                <a:noAutofit/>
                              </wps:bodyPr>
                            </wps:wsp>
                            <wps:wsp>
                              <wps:cNvPr id="46" name="Shape 41"/>
                              <wps:cNvSpPr/>
                              <wps:spPr>
                                <a:xfrm>
                                  <a:off x="2782698" y="843509"/>
                                  <a:ext cx="50673" cy="224380"/>
                                </a:xfrm>
                                <a:prstGeom prst="rect">
                                  <a:avLst/>
                                </a:prstGeom>
                                <a:noFill/>
                                <a:ln>
                                  <a:noFill/>
                                </a:ln>
                              </wps:spPr>
                              <wps:txbx>
                                <w:txbxContent>
                                  <w:p w14:paraId="20047E69">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47" name="Shape 42"/>
                              <wps:cNvSpPr/>
                              <wps:spPr>
                                <a:xfrm>
                                  <a:off x="2820798" y="843509"/>
                                  <a:ext cx="2588611" cy="224380"/>
                                </a:xfrm>
                                <a:prstGeom prst="rect">
                                  <a:avLst/>
                                </a:prstGeom>
                                <a:noFill/>
                                <a:ln>
                                  <a:noFill/>
                                </a:ln>
                              </wps:spPr>
                              <wps:txbx>
                                <w:txbxContent>
                                  <w:p w14:paraId="18D47ABA">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PHINMA Education Network</w:t>
                                    </w:r>
                                  </w:p>
                                </w:txbxContent>
                              </wps:txbx>
                              <wps:bodyPr spcFirstLastPara="1" wrap="square" lIns="0" tIns="0" rIns="0" bIns="0" anchor="t" anchorCtr="0">
                                <a:noAutofit/>
                              </wps:bodyPr>
                            </wps:wsp>
                            <wps:wsp>
                              <wps:cNvPr id="48" name="Shape 43"/>
                              <wps:cNvSpPr/>
                              <wps:spPr>
                                <a:xfrm>
                                  <a:off x="4768725" y="843509"/>
                                  <a:ext cx="50673" cy="224380"/>
                                </a:xfrm>
                                <a:prstGeom prst="rect">
                                  <a:avLst/>
                                </a:prstGeom>
                                <a:noFill/>
                                <a:ln>
                                  <a:noFill/>
                                </a:ln>
                              </wps:spPr>
                              <wps:txbx>
                                <w:txbxContent>
                                  <w:p w14:paraId="62C29AE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49" name="Shape 44"/>
                              <wps:cNvSpPr/>
                              <wps:spPr>
                                <a:xfrm>
                                  <a:off x="6047742" y="843509"/>
                                  <a:ext cx="202692" cy="224380"/>
                                </a:xfrm>
                                <a:prstGeom prst="rect">
                                  <a:avLst/>
                                </a:prstGeom>
                                <a:noFill/>
                                <a:ln>
                                  <a:noFill/>
                                </a:ln>
                              </wps:spPr>
                              <wps:txbx>
                                <w:txbxContent>
                                  <w:p w14:paraId="5453351B">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50" name="Shape 45"/>
                              <wps:cNvSpPr/>
                              <wps:spPr>
                                <a:xfrm>
                                  <a:off x="6200142" y="843509"/>
                                  <a:ext cx="719354" cy="224380"/>
                                </a:xfrm>
                                <a:prstGeom prst="rect">
                                  <a:avLst/>
                                </a:prstGeom>
                                <a:noFill/>
                                <a:ln>
                                  <a:noFill/>
                                </a:ln>
                              </wps:spPr>
                              <wps:txbx>
                                <w:txbxContent>
                                  <w:p w14:paraId="27ED0BFE">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Page      </w:t>
                                    </w:r>
                                  </w:p>
                                </w:txbxContent>
                              </wps:txbx>
                              <wps:bodyPr spcFirstLastPara="1" wrap="square" lIns="0" tIns="0" rIns="0" bIns="0" anchor="t" anchorCtr="0">
                                <a:noAutofit/>
                              </wps:bodyPr>
                            </wps:wsp>
                            <wps:wsp>
                              <wps:cNvPr id="51" name="Shape 46"/>
                              <wps:cNvSpPr/>
                              <wps:spPr>
                                <a:xfrm>
                                  <a:off x="6742686" y="866592"/>
                                  <a:ext cx="42058" cy="186236"/>
                                </a:xfrm>
                                <a:prstGeom prst="rect">
                                  <a:avLst/>
                                </a:prstGeom>
                                <a:noFill/>
                                <a:ln>
                                  <a:noFill/>
                                </a:ln>
                              </wps:spPr>
                              <wps:txbx>
                                <w:txbxContent>
                                  <w:p w14:paraId="29FA96D5">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wps:wsp>
                              <wps:cNvPr id="52" name="Shape 47"/>
                              <wps:cNvSpPr/>
                              <wps:spPr>
                                <a:xfrm>
                                  <a:off x="1017576" y="1015945"/>
                                  <a:ext cx="42059" cy="186236"/>
                                </a:xfrm>
                                <a:prstGeom prst="rect">
                                  <a:avLst/>
                                </a:prstGeom>
                                <a:noFill/>
                                <a:ln>
                                  <a:noFill/>
                                </a:ln>
                              </wps:spPr>
                              <wps:txbx>
                                <w:txbxContent>
                                  <w:p w14:paraId="774B967B">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wps:wsp>
                              <wps:cNvPr id="53" name="Shape 48"/>
                              <wps:cNvSpPr/>
                              <wps:spPr>
                                <a:xfrm>
                                  <a:off x="0" y="1092835"/>
                                  <a:ext cx="7646671" cy="0"/>
                                </a:xfrm>
                                <a:custGeom>
                                  <a:avLst/>
                                  <a:gdLst/>
                                  <a:ahLst/>
                                  <a:cxnLst/>
                                  <a:rect l="l" t="t" r="r" b="b"/>
                                  <a:pathLst>
                                    <a:path w="7646671" h="120000" extrusionOk="0">
                                      <a:moveTo>
                                        <a:pt x="7646671" y="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54" name="Shape 49"/>
                              <wps:cNvSpPr/>
                              <wps:spPr>
                                <a:xfrm>
                                  <a:off x="0" y="749935"/>
                                  <a:ext cx="7646671" cy="0"/>
                                </a:xfrm>
                                <a:custGeom>
                                  <a:avLst/>
                                  <a:gdLst/>
                                  <a:ahLst/>
                                  <a:cxnLst/>
                                  <a:rect l="l" t="t" r="r" b="b"/>
                                  <a:pathLst>
                                    <a:path w="7646671" h="120000" extrusionOk="0">
                                      <a:moveTo>
                                        <a:pt x="7646671" y="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55" name="Shape 50"/>
                                <pic:cNvPicPr preferRelativeResize="0"/>
                              </pic:nvPicPr>
                              <pic:blipFill>
                                <a:blip r:embed="rId1"/>
                                <a:srcRect/>
                                <a:stretch>
                                  <a:fillRect/>
                                </a:stretch>
                              </pic:blipFill>
                              <pic:spPr>
                                <a:xfrm>
                                  <a:off x="6777991" y="823595"/>
                                  <a:ext cx="586740" cy="384048"/>
                                </a:xfrm>
                                <a:prstGeom prst="rect">
                                  <a:avLst/>
                                </a:prstGeom>
                                <a:noFill/>
                                <a:ln>
                                  <a:noFill/>
                                </a:ln>
                              </pic:spPr>
                            </pic:pic>
                            <wps:wsp>
                              <wps:cNvPr id="56" name="Shape 51"/>
                              <wps:cNvSpPr/>
                              <wps:spPr>
                                <a:xfrm>
                                  <a:off x="7026150" y="851272"/>
                                  <a:ext cx="121274" cy="218907"/>
                                </a:xfrm>
                                <a:prstGeom prst="rect">
                                  <a:avLst/>
                                </a:prstGeom>
                                <a:noFill/>
                                <a:ln>
                                  <a:noFill/>
                                </a:ln>
                              </wps:spPr>
                              <wps:txbx>
                                <w:txbxContent>
                                  <w:p w14:paraId="0C3D09B0">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4"/>
                                        <w:vertAlign w:val="baseline"/>
                                      </w:rPr>
                                      <w:t xml:space="preserve"> PAGE   \* MERGEFORMAT </w:t>
                                    </w:r>
                                    <w:r>
                                      <w:rPr>
                                        <w:rFonts w:ascii="Cambria" w:hAnsi="Cambria" w:eastAsia="Cambria" w:cs="Cambria"/>
                                        <w:b w:val="0"/>
                                        <w:i w:val="0"/>
                                        <w:smallCaps w:val="0"/>
                                        <w:strike w:val="0"/>
                                        <w:color w:val="000000"/>
                                        <w:sz w:val="26"/>
                                        <w:vertAlign w:val="baseline"/>
                                      </w:rPr>
                                      <w:t>1</w:t>
                                    </w:r>
                                  </w:p>
                                </w:txbxContent>
                              </wps:txbx>
                              <wps:bodyPr spcFirstLastPara="1" wrap="square" lIns="0" tIns="0" rIns="0" bIns="0" anchor="t" anchorCtr="0">
                                <a:noAutofit/>
                              </wps:bodyPr>
                            </wps:wsp>
                            <wps:wsp>
                              <wps:cNvPr id="57" name="Shape 52"/>
                              <wps:cNvSpPr/>
                              <wps:spPr>
                                <a:xfrm>
                                  <a:off x="7117590" y="831120"/>
                                  <a:ext cx="55740" cy="253365"/>
                                </a:xfrm>
                                <a:prstGeom prst="rect">
                                  <a:avLst/>
                                </a:prstGeom>
                                <a:noFill/>
                                <a:ln>
                                  <a:noFill/>
                                </a:ln>
                              </wps:spPr>
                              <wps:txbx>
                                <w:txbxContent>
                                  <w:p w14:paraId="6ADD9E5D">
                                    <w:pPr>
                                      <w:spacing w:before="0" w:after="160" w:line="258" w:lineRule="auto"/>
                                      <w:ind w:left="0" w:right="0" w:firstLine="0"/>
                                      <w:jc w:val="left"/>
                                    </w:pPr>
                                    <w:r>
                                      <w:rPr>
                                        <w:rFonts w:ascii="Cambria" w:hAnsi="Cambria" w:eastAsia="Cambria" w:cs="Cambria"/>
                                        <w:b w:val="0"/>
                                        <w:i w:val="0"/>
                                        <w:smallCaps w:val="0"/>
                                        <w:strike w:val="0"/>
                                        <w:color w:val="000000"/>
                                        <w:sz w:val="30"/>
                                        <w:vertAlign w:val="baseline"/>
                                      </w:rPr>
                                      <w:t xml:space="preserve"> </w:t>
                                    </w:r>
                                  </w:p>
                                </w:txbxContent>
                              </wps:txbx>
                              <wps:bodyPr spcFirstLastPara="1" wrap="square" lIns="0" tIns="0" rIns="0" bIns="0" anchor="t" anchorCtr="0">
                                <a:noAutofit/>
                              </wps:bodyPr>
                            </wps:wsp>
                            <pic:pic xmlns:pic="http://schemas.openxmlformats.org/drawingml/2006/picture">
                              <pic:nvPicPr>
                                <pic:cNvPr id="58" name="Shape 53"/>
                                <pic:cNvPicPr preferRelativeResize="0"/>
                              </pic:nvPicPr>
                              <pic:blipFill>
                                <a:blip r:embed="rId2"/>
                                <a:srcRect/>
                                <a:stretch>
                                  <a:fillRect/>
                                </a:stretch>
                              </pic:blipFill>
                              <pic:spPr>
                                <a:xfrm>
                                  <a:off x="5863592" y="832739"/>
                                  <a:ext cx="845820" cy="207264"/>
                                </a:xfrm>
                                <a:prstGeom prst="rect">
                                  <a:avLst/>
                                </a:prstGeom>
                                <a:noFill/>
                                <a:ln>
                                  <a:noFill/>
                                </a:ln>
                              </pic:spPr>
                            </pic:pic>
                            <wps:wsp>
                              <wps:cNvPr id="59" name="Shape 54"/>
                              <wps:cNvSpPr/>
                              <wps:spPr>
                                <a:xfrm>
                                  <a:off x="5956301" y="839160"/>
                                  <a:ext cx="42058" cy="186236"/>
                                </a:xfrm>
                                <a:prstGeom prst="rect">
                                  <a:avLst/>
                                </a:prstGeom>
                                <a:noFill/>
                                <a:ln>
                                  <a:noFill/>
                                </a:ln>
                              </wps:spPr>
                              <wps:txbx>
                                <w:txbxContent>
                                  <w:p w14:paraId="5C9D5904">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pic:pic xmlns:pic="http://schemas.openxmlformats.org/drawingml/2006/picture">
                              <pic:nvPicPr>
                                <pic:cNvPr id="60" name="Shape 55"/>
                                <pic:cNvPicPr preferRelativeResize="0"/>
                              </pic:nvPicPr>
                              <pic:blipFill>
                                <a:blip r:embed="rId3"/>
                                <a:srcRect/>
                                <a:stretch>
                                  <a:fillRect/>
                                </a:stretch>
                              </pic:blipFill>
                              <pic:spPr>
                                <a:xfrm>
                                  <a:off x="6933440" y="832739"/>
                                  <a:ext cx="690372" cy="207264"/>
                                </a:xfrm>
                                <a:prstGeom prst="rect">
                                  <a:avLst/>
                                </a:prstGeom>
                                <a:noFill/>
                                <a:ln>
                                  <a:noFill/>
                                </a:ln>
                              </pic:spPr>
                            </pic:pic>
                            <wps:wsp>
                              <wps:cNvPr id="61" name="Shape 56"/>
                              <wps:cNvSpPr/>
                              <wps:spPr>
                                <a:xfrm>
                                  <a:off x="7026150" y="839160"/>
                                  <a:ext cx="42058" cy="186236"/>
                                </a:xfrm>
                                <a:prstGeom prst="rect">
                                  <a:avLst/>
                                </a:prstGeom>
                                <a:noFill/>
                                <a:ln>
                                  <a:noFill/>
                                </a:ln>
                              </wps:spPr>
                              <wps:txbx>
                                <w:txbxContent>
                                  <w:p w14:paraId="5F28BAB1">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pic:pic xmlns:pic="http://schemas.openxmlformats.org/drawingml/2006/picture">
                              <pic:nvPicPr>
                                <pic:cNvPr id="62" name="Shape 57"/>
                                <pic:cNvPicPr preferRelativeResize="0"/>
                              </pic:nvPicPr>
                              <pic:blipFill>
                                <a:blip r:embed="rId4"/>
                                <a:srcRect/>
                                <a:stretch>
                                  <a:fillRect/>
                                </a:stretch>
                              </pic:blipFill>
                              <pic:spPr>
                                <a:xfrm>
                                  <a:off x="6884671" y="0"/>
                                  <a:ext cx="630796" cy="575945"/>
                                </a:xfrm>
                                <a:prstGeom prst="rect">
                                  <a:avLst/>
                                </a:prstGeom>
                                <a:noFill/>
                                <a:ln>
                                  <a:noFill/>
                                </a:ln>
                              </pic:spPr>
                            </pic:pic>
                          </wpg:grpSp>
                        </wpg:grpSp>
                      </wpg:grpSp>
                    </wpg:grpSp>
                  </wpg:wgp>
                </a:graphicData>
              </a:graphic>
            </wp:anchor>
          </w:drawing>
        </mc:Choice>
        <mc:Fallback>
          <w:pict>
            <v:group id="_x0000_s1026" o:spid="_x0000_s1026" o:spt="203" style="position:absolute;left:0pt;margin-left:9.85pt;margin-top:13.15pt;height:95.1pt;width:602.1pt;mso-position-horizontal-relative:page;mso-position-vertical-relative:page;mso-wrap-distance-bottom:0pt;mso-wrap-distance-left:9pt;mso-wrap-distance-right:9pt;mso-wrap-distance-top:0pt;z-index:251659264;mso-width-relative:page;mso-height-relative:page;" coordorigin="1522650,3176100" coordsize="7646700,3583775" o:gfxdata="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">
              <o:lock v:ext="edit" aspectratio="f"/>
              <v:group id="_x0000_s1026" o:spid="_x0000_s1026" o:spt="203" style="position:absolute;left:1522665;top:3176115;height:1207770;width:7646670;" coordorigin="1522650,3176100" coordsize="7646700,3633625"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rect id="Shape 3" o:spid="_x0000_s1026" o:spt="1" style="position:absolute;left:1522650;top:3176100;height:3633625;width:7646700;v-text-anchor:middle;" filled="f" stroked="f" coordsize="21600,21600" o:gfxdata="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FvyO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53C48BD">
                        <w:pPr>
                          <w:spacing w:before="0" w:after="0" w:line="240" w:lineRule="auto"/>
                          <w:ind w:left="0" w:right="0" w:firstLine="0"/>
                          <w:jc w:val="left"/>
                        </w:pPr>
                      </w:p>
                    </w:txbxContent>
                  </v:textbox>
                </v:rect>
                <v:group id="_x0000_s1026" o:spid="_x0000_s1026" o:spt="203" style="position:absolute;left:1522665;top:3176115;height:1207770;width:7646670;" coordorigin="1522650,3176100" coordsize="7646700,3793475"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rect id="Shape 33" o:spid="_x0000_s1026" o:spt="1" style="position:absolute;left:1522650;top:3176100;height:3793475;width:7646700;v-text-anchor:middle;" filled="f" stroked="f" coordsize="21600,21600" o:gfxdata="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aOyr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31239977">
                          <w:pPr>
                            <w:spacing w:before="0" w:after="0" w:line="240" w:lineRule="auto"/>
                            <w:ind w:left="0" w:right="0" w:firstLine="0"/>
                            <w:jc w:val="left"/>
                          </w:pPr>
                        </w:p>
                      </w:txbxContent>
                    </v:textbox>
                  </v:rect>
                  <v:group id="_x0000_s1026" o:spid="_x0000_s1026" o:spt="203" style="position:absolute;left:1522665;top:3176115;height:1207770;width:7646670;" coordorigin="1522650,3176175" coordsize="7646700,4383825"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rect id="Shape 35" o:spid="_x0000_s1026" o:spt="1" style="position:absolute;left:1522650;top:3176175;height:4383825;width:7646700;v-text-anchor:middle;" filled="f" stroked="f" coordsize="21600,21600" o:gfxdata="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bxs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6880617B">
                            <w:pPr>
                              <w:spacing w:before="0" w:after="0" w:line="240" w:lineRule="auto"/>
                              <w:ind w:left="0" w:right="0" w:firstLine="0"/>
                              <w:jc w:val="left"/>
                            </w:pPr>
                          </w:p>
                        </w:txbxContent>
                      </v:textbox>
                    </v:rect>
                    <v:group id="_x0000_s1026" o:spid="_x0000_s1026" o:spt="203" style="position:absolute;left:1522665;top:3176179;height:1207643;width:7646671;" coordsize="7646671,1207643"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rect id="Shape 37" o:spid="_x0000_s1026" o:spt="1" style="position:absolute;left:0;top:0;height:1207625;width:7646650;v-text-anchor:middle;" filled="f" stroked="f" coordsize="21600,21600" o:gfxdata="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jKXb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FD0F2C1">
                              <w:pPr>
                                <w:spacing w:before="0" w:after="0" w:line="240" w:lineRule="auto"/>
                                <w:ind w:left="0" w:right="0" w:firstLine="0"/>
                                <w:jc w:val="left"/>
                              </w:pPr>
                            </w:p>
                          </w:txbxContent>
                        </v:textbox>
                      </v:rect>
                      <v:rect id="Shape 38" o:spid="_x0000_s1026" o:spt="1" style="position:absolute;left:1017576;top:843509;height:224380;width:50673;" filled="f" stroked="f" coordsize="21600,21600" o:gfxdata="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4QZ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263F7F4">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39" o:spid="_x0000_s1026" o:spt="1" style="position:absolute;left:1055676;top:843509;height:224380;width:2194749;" filled="f" stroked="f" coordsize="21600,21600" o:gfxdata="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4gR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CBE032">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Cagayan De Oro College </w:t>
                              </w:r>
                            </w:p>
                          </w:txbxContent>
                        </v:textbox>
                      </v:rect>
                      <v:rect id="Shape 40" o:spid="_x0000_s1026" o:spt="1" style="position:absolute;left:2706498;top:876085;height:181116;width:101346;" filled="f" stroked="f" coordsize="21600,21600" o:gfxdata="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sti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CBAA8D">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w:t>
                              </w:r>
                            </w:p>
                          </w:txbxContent>
                        </v:textbox>
                      </v:rect>
                      <v:rect id="Shape 41" o:spid="_x0000_s1026" o:spt="1" style="position:absolute;left:2782698;top:843509;height:224380;width:50673;" filled="f" stroked="f" coordsize="21600,21600" o:gfxdata="UEsDBAoAAAAAAIdO4kAAAAAAAAAAAAAAAAAEAAAAZHJzL1BLAwQUAAAACACHTuJA3tmz/b8AAADb&#10;AAAADwAAAGRycy9kb3ducmV2LnhtbEWPT2vCQBTE74LfYXlCb7pJK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Zs/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047E69">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42" o:spid="_x0000_s1026" o:spt="1" style="position:absolute;left:2820798;top:843509;height:224380;width:2588611;" filled="f" stroked="f" coordsize="21600,21600" o:gfxdata="UEsDBAoAAAAAAIdO4kAAAAAAAAAAAAAAAAAEAAAAZHJzL1BLAwQUAAAACACHTuJAsZUWZr4AAADb&#10;AAAADwAAAGRycy9kb3ducmV2LnhtbEWPT4vCMBTE74LfITzBm6aKrL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UWZ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D47ABA">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PHINMA Education Network</w:t>
                              </w:r>
                            </w:p>
                          </w:txbxContent>
                        </v:textbox>
                      </v:rect>
                      <v:rect id="Shape 43" o:spid="_x0000_s1026" o:spt="1" style="position:absolute;left:4768725;top:843509;height:224380;width:50673;"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2C29AE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44" o:spid="_x0000_s1026" o:spt="1" style="position:absolute;left:6047742;top:843509;height:224380;width:202692;" filled="f" stroked="f" coordsize="21600,21600" o:gfxdata="UEsDBAoAAAAAAIdO4kAAAAAAAAAAAAAAAAAEAAAAZHJzL1BLAwQUAAAACACHTuJAr0Ynj78AAADb&#10;AAAADwAAAGRycy9kb3ducmV2LnhtbEWPT2vCQBTE74LfYXlCb2aTUoq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GJ4+/&#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53351B">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45" o:spid="_x0000_s1026" o:spt="1" style="position:absolute;left:6200142;top:843509;height:224380;width:719354;" filled="f" stroked="f" coordsize="21600,21600" o:gfxdata="UEsDBAoAAAAAAIdO4kAAAAAAAAAAAAAAAAAEAAAAZHJzL1BLAwQUAAAACACHTuJAu6UYz7oAAADb&#10;AAAADwAAAGRycy9kb3ducmV2LnhtbEVPTYvCMBC9C/sfwix401RB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pRj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7ED0BFE">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Page      </w:t>
                              </w:r>
                            </w:p>
                          </w:txbxContent>
                        </v:textbox>
                      </v:rect>
                      <v:rect id="Shape 46" o:spid="_x0000_s1026" o:spt="1" style="position:absolute;left:6742686;top:866592;height:186236;width:42058;" filled="f" stroked="f" coordsize="21600,21600" o:gfxdata="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Om9V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9FA96D5">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rect id="Shape 47" o:spid="_x0000_s1026" o:spt="1" style="position:absolute;left:1017576;top:1015945;height:186236;width:42059;"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4B967B">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48" o:spid="_x0000_s1026" o:spt="100" style="position:absolute;left:0;top:1092835;height:0;width:7646671;v-text-anchor:middle;" filled="f" stroked="t" coordsize="7646671,120000" o:gfxdata="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nkEG8AAAA&#10;2wAAAA8AAAAAAAAAAQAgAAAAIgAAAGRycy9kb3ducmV2LnhtbFBLAQIUABQAAAAIAIdO4kAzLwWe&#10;OwAAADkAAAAQAAAAAAAAAAEAIAAAAAsBAABkcnMvc2hhcGV4bWwueG1sUEsFBgAAAAAGAAYAWwEA&#10;ALUDAAAAAA==&#10;" path="m7646671,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49" o:spid="_x0000_s1026" o:spt="100" style="position:absolute;left:0;top:749935;height:0;width:7646671;v-text-anchor:middle;" filled="f" stroked="t" coordsize="7646671,120000" o:gfxdata="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OCDW8AAAA&#10;2wAAAA8AAAAAAAAAAQAgAAAAIgAAAGRycy9kb3ducmV2LnhtbFBLAQIUABQAAAAIAIdO4kAzLwWe&#10;OwAAADkAAAAQAAAAAAAAAAEAIAAAAAsBAABkcnMvc2hhcGV4bWwueG1sUEsFBgAAAAAGAAYAWwEA&#10;ALUDAAAAAA==&#10;" path="m7646671,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50" o:spid="_x0000_s1026" o:spt="75" type="#_x0000_t75" style="position:absolute;left:6777991;top:823595;height:384048;width:586740;" filled="f" o:preferrelative="f" stroked="f" coordsize="21600,21600" o:gfxdata="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7Q1wb4A&#10;AADbAAAADwAAAAAAAAABACAAAAAiAAAAZHJzL2Rvd25yZXYueG1sUEsBAhQAFAAAAAgAh07iQDMv&#10;BZ47AAAAOQAAABAAAAAAAAAAAQAgAAAADQEAAGRycy9zaGFwZXhtbC54bWxQSwUGAAAAAAYABgBb&#10;AQAAtwMAAAAA&#10;">
                        <v:fill on="f" focussize="0,0"/>
                        <v:stroke on="f"/>
                        <v:imagedata r:id="rId1" o:title=""/>
                        <o:lock v:ext="edit" aspectratio="f"/>
                      </v:shape>
                      <v:rect id="Shape 51" o:spid="_x0000_s1026" o:spt="1" style="position:absolute;left:7026150;top:851272;height:218907;width:121274;" filled="f" stroked="f" coordsize="21600,21600" o:gfxdata="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AJSC/&#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C3D09B0">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4"/>
                                  <w:vertAlign w:val="baseline"/>
                                </w:rPr>
                                <w:t xml:space="preserve"> PAGE   \* MERGEFORMAT </w:t>
                              </w:r>
                              <w:r>
                                <w:rPr>
                                  <w:rFonts w:ascii="Cambria" w:hAnsi="Cambria" w:eastAsia="Cambria" w:cs="Cambria"/>
                                  <w:b w:val="0"/>
                                  <w:i w:val="0"/>
                                  <w:smallCaps w:val="0"/>
                                  <w:strike w:val="0"/>
                                  <w:color w:val="000000"/>
                                  <w:sz w:val="26"/>
                                  <w:vertAlign w:val="baseline"/>
                                </w:rPr>
                                <w:t>1</w:t>
                              </w:r>
                            </w:p>
                          </w:txbxContent>
                        </v:textbox>
                      </v:rect>
                      <v:rect id="Shape 52" o:spid="_x0000_s1026" o:spt="1" style="position:absolute;left:7117590;top:831120;height:253365;width:55740;" filled="f" stroked="f" coordsize="21600,21600" o:gfxdata="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yAu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DD9E5D">
                              <w:pPr>
                                <w:spacing w:before="0" w:after="160" w:line="258" w:lineRule="auto"/>
                                <w:ind w:left="0" w:right="0" w:firstLine="0"/>
                                <w:jc w:val="left"/>
                              </w:pPr>
                              <w:r>
                                <w:rPr>
                                  <w:rFonts w:ascii="Cambria" w:hAnsi="Cambria" w:eastAsia="Cambria" w:cs="Cambria"/>
                                  <w:b w:val="0"/>
                                  <w:i w:val="0"/>
                                  <w:smallCaps w:val="0"/>
                                  <w:strike w:val="0"/>
                                  <w:color w:val="000000"/>
                                  <w:sz w:val="30"/>
                                  <w:vertAlign w:val="baseline"/>
                                </w:rPr>
                                <w:t xml:space="preserve"> </w:t>
                              </w:r>
                            </w:p>
                          </w:txbxContent>
                        </v:textbox>
                      </v:rect>
                      <v:shape id="Shape 53" o:spid="_x0000_s1026" o:spt="75" type="#_x0000_t75" style="position:absolute;left:5863592;top:832739;height:207264;width:845820;" filled="f" o:preferrelative="f" stroked="f" coordsize="21600,21600" o:gfxdata="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SEdwugAAANsA&#10;AAAPAAAAAAAAAAEAIAAAACIAAABkcnMvZG93bnJldi54bWxQSwECFAAUAAAACACHTuJAMy8FnjsA&#10;AAA5AAAAEAAAAAAAAAABACAAAAAJAQAAZHJzL3NoYXBleG1sLnhtbFBLBQYAAAAABgAGAFsBAACz&#10;AwAAAAA=&#10;">
                        <v:fill on="f" focussize="0,0"/>
                        <v:stroke on="f"/>
                        <v:imagedata r:id="rId2" o:title=""/>
                        <o:lock v:ext="edit" aspectratio="f"/>
                      </v:shape>
                      <v:rect id="Shape 54" o:spid="_x0000_s1026" o:spt="1" style="position:absolute;left:5956301;top:839160;height:186236;width:42058;" filled="f" stroked="f" coordsize="21600,21600" o:gfxdata="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fsV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C9D5904">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55" o:spid="_x0000_s1026" o:spt="75" type="#_x0000_t75" style="position:absolute;left:6933440;top:832739;height:207264;width:690372;" filled="f" o:preferrelative="f" stroked="f" coordsize="21600,21600" o:gfxdata="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U7xe8AAAA&#10;2wAAAA8AAAAAAAAAAQAgAAAAIgAAAGRycy9kb3ducmV2LnhtbFBLAQIUABQAAAAIAIdO4kAzLwWe&#10;OwAAADkAAAAQAAAAAAAAAAEAIAAAAAsBAABkcnMvc2hhcGV4bWwueG1sUEsFBgAAAAAGAAYAWwEA&#10;ALUDAAAAAA==&#10;">
                        <v:fill on="f" focussize="0,0"/>
                        <v:stroke on="f"/>
                        <v:imagedata r:id="rId3" o:title=""/>
                        <o:lock v:ext="edit" aspectratio="f"/>
                      </v:shape>
                      <v:rect id="Shape 56" o:spid="_x0000_s1026" o:spt="1" style="position:absolute;left:7026150;top:839160;height:186236;width:42058;" filled="f" stroked="f" coordsize="21600,21600" o:gfxdata="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V36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28BAB1">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57" o:spid="_x0000_s1026" o:spt="75" type="#_x0000_t75" style="position:absolute;left:6884671;top:0;height:575945;width:630796;" filled="f" o:preferrelative="f" stroked="f" coordsize="21600,21600" o:gfxdata="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CG8C/&#10;AAAA2wAAAA8AAAAAAAAAAQAgAAAAIgAAAGRycy9kb3ducmV2LnhtbFBLAQIUABQAAAAIAIdO4kAz&#10;LwWeOwAAADkAAAAQAAAAAAAAAAEAIAAAAA4BAABkcnMvc2hhcGV4bWwueG1sUEsFBgAAAAAGAAYA&#10;WwEAALgDAAAAAA==&#10;">
                        <v:fill on="f" focussize="0,0"/>
                        <v:stroke on="f"/>
                        <v:imagedata r:id="rId4" o:title=""/>
                        <o:lock v:ext="edit" aspectratio="f"/>
                      </v:shape>
                    </v:group>
                  </v:group>
                </v:group>
              </v:group>
              <w10:wrap type="square"/>
            </v:group>
          </w:pict>
        </mc:Fallback>
      </mc:AlternateContent>
    </w:r>
  </w:p>
  <w:p w14:paraId="00000067">
    <w:pPr>
      <w:ind w:firstLine="10"/>
    </w:pPr>
    <w:r>
      <w:rPr>
        <w:rFonts w:ascii="Calibri" w:hAnsi="Calibri" w:eastAsia="Calibri" w:cs="Calibri"/>
        <w:sz w:val="22"/>
        <w:szCs w:val="22"/>
      </w:rPr>
      <mc:AlternateContent>
        <mc:Choice Requires="wpg">
          <w:drawing>
            <wp:anchor distT="0" distB="0" distL="0" distR="0" simplePos="0" relativeHeight="251659264" behindDoc="1" locked="0" layoutInCell="1" allowOverlap="1">
              <wp:simplePos x="0" y="0"/>
              <wp:positionH relativeFrom="page">
                <wp:posOffset>1097915</wp:posOffset>
              </wp:positionH>
              <wp:positionV relativeFrom="page">
                <wp:posOffset>0</wp:posOffset>
              </wp:positionV>
              <wp:extent cx="5806440" cy="10058400"/>
              <wp:effectExtent l="0" t="0" r="0" b="0"/>
              <wp:wrapNone/>
              <wp:docPr id="63" name="Group 63"/>
              <wp:cNvGraphicFramePr/>
              <a:graphic xmlns:a="http://schemas.openxmlformats.org/drawingml/2006/main">
                <a:graphicData uri="http://schemas.microsoft.com/office/word/2010/wordprocessingGroup">
                  <wpg:wgp>
                    <wpg:cNvGrpSpPr/>
                    <wpg:grpSpPr>
                      <a:xfrm>
                        <a:off x="2442775" y="0"/>
                        <a:ext cx="5806440" cy="10058400"/>
                        <a:chOff x="2442775" y="0"/>
                        <a:chExt cx="5806450" cy="7560000"/>
                      </a:xfrm>
                    </wpg:grpSpPr>
                    <wpg:grpSp>
                      <wpg:cNvPr id="64" name="Group 64"/>
                      <wpg:cNvGrpSpPr/>
                      <wpg:grpSpPr>
                        <a:xfrm>
                          <a:off x="2442780" y="0"/>
                          <a:ext cx="5806440" cy="7560000"/>
                          <a:chOff x="2442775" y="0"/>
                          <a:chExt cx="5806450" cy="7560000"/>
                        </a:xfrm>
                      </wpg:grpSpPr>
                      <wps:wsp>
                        <wps:cNvPr id="65" name="Shape 3"/>
                        <wps:cNvSpPr/>
                        <wps:spPr>
                          <a:xfrm>
                            <a:off x="2442775" y="0"/>
                            <a:ext cx="5806450" cy="7560000"/>
                          </a:xfrm>
                          <a:prstGeom prst="rect">
                            <a:avLst/>
                          </a:prstGeom>
                          <a:noFill/>
                          <a:ln>
                            <a:noFill/>
                          </a:ln>
                        </wps:spPr>
                        <wps:txbx>
                          <w:txbxContent>
                            <w:p w14:paraId="276E71E7">
                              <w:pPr>
                                <w:spacing w:before="0" w:after="0" w:line="240" w:lineRule="auto"/>
                                <w:ind w:left="0" w:right="0" w:firstLine="0"/>
                                <w:jc w:val="left"/>
                              </w:pPr>
                            </w:p>
                          </w:txbxContent>
                        </wps:txbx>
                        <wps:bodyPr spcFirstLastPara="1" wrap="square" lIns="91425" tIns="91425" rIns="91425" bIns="91425" anchor="ctr" anchorCtr="0">
                          <a:noAutofit/>
                        </wps:bodyPr>
                      </wps:wsp>
                      <wpg:grpSp>
                        <wpg:cNvPr id="66" name="Group 66"/>
                        <wpg:cNvGrpSpPr/>
                        <wpg:grpSpPr>
                          <a:xfrm>
                            <a:off x="2442780" y="0"/>
                            <a:ext cx="5806440" cy="7560000"/>
                            <a:chOff x="2442775" y="0"/>
                            <a:chExt cx="5806450" cy="7560000"/>
                          </a:xfrm>
                        </wpg:grpSpPr>
                        <wps:wsp>
                          <wps:cNvPr id="67" name="Shape 5"/>
                          <wps:cNvSpPr/>
                          <wps:spPr>
                            <a:xfrm>
                              <a:off x="2442775" y="0"/>
                              <a:ext cx="5806450" cy="7560000"/>
                            </a:xfrm>
                            <a:prstGeom prst="rect">
                              <a:avLst/>
                            </a:prstGeom>
                            <a:noFill/>
                            <a:ln>
                              <a:noFill/>
                            </a:ln>
                          </wps:spPr>
                          <wps:txbx>
                            <w:txbxContent>
                              <w:p w14:paraId="1128453D">
                                <w:pPr>
                                  <w:spacing w:before="0" w:after="0" w:line="240" w:lineRule="auto"/>
                                  <w:ind w:left="0" w:right="0" w:firstLine="0"/>
                                  <w:jc w:val="left"/>
                                </w:pPr>
                              </w:p>
                            </w:txbxContent>
                          </wps:txbx>
                          <wps:bodyPr spcFirstLastPara="1" wrap="square" lIns="91425" tIns="91425" rIns="91425" bIns="91425" anchor="ctr" anchorCtr="0">
                            <a:noAutofit/>
                          </wps:bodyPr>
                        </wps:wsp>
                        <wpg:grpSp>
                          <wpg:cNvPr id="68" name="Group 68"/>
                          <wpg:cNvGrpSpPr/>
                          <wpg:grpSpPr>
                            <a:xfrm>
                              <a:off x="2442780" y="0"/>
                              <a:ext cx="5806440" cy="7560000"/>
                              <a:chOff x="2438025" y="0"/>
                              <a:chExt cx="5815950" cy="7560000"/>
                            </a:xfrm>
                          </wpg:grpSpPr>
                          <wps:wsp>
                            <wps:cNvPr id="69" name="Shape 7"/>
                            <wps:cNvSpPr/>
                            <wps:spPr>
                              <a:xfrm>
                                <a:off x="2438025" y="0"/>
                                <a:ext cx="5815950" cy="7560000"/>
                              </a:xfrm>
                              <a:prstGeom prst="rect">
                                <a:avLst/>
                              </a:prstGeom>
                              <a:noFill/>
                              <a:ln>
                                <a:noFill/>
                              </a:ln>
                            </wps:spPr>
                            <wps:txbx>
                              <w:txbxContent>
                                <w:p w14:paraId="3DB969BC">
                                  <w:pPr>
                                    <w:spacing w:before="0" w:after="0" w:line="240" w:lineRule="auto"/>
                                    <w:ind w:left="0" w:right="0" w:firstLine="0"/>
                                    <w:jc w:val="left"/>
                                  </w:pPr>
                                </w:p>
                              </w:txbxContent>
                            </wps:txbx>
                            <wps:bodyPr spcFirstLastPara="1" wrap="square" lIns="91425" tIns="91425" rIns="91425" bIns="91425" anchor="ctr" anchorCtr="0">
                              <a:noAutofit/>
                            </wps:bodyPr>
                          </wps:wsp>
                          <wpg:grpSp>
                            <wpg:cNvPr id="70" name="Group 70"/>
                            <wpg:cNvGrpSpPr/>
                            <wpg:grpSpPr>
                              <a:xfrm>
                                <a:off x="2442802" y="0"/>
                                <a:ext cx="5806397" cy="7560000"/>
                                <a:chOff x="0" y="0"/>
                                <a:chExt cx="5806397" cy="10058400"/>
                              </a:xfrm>
                            </wpg:grpSpPr>
                            <wps:wsp>
                              <wps:cNvPr id="71" name="Shape 9"/>
                              <wps:cNvSpPr/>
                              <wps:spPr>
                                <a:xfrm>
                                  <a:off x="0" y="0"/>
                                  <a:ext cx="5806375" cy="10058400"/>
                                </a:xfrm>
                                <a:prstGeom prst="rect">
                                  <a:avLst/>
                                </a:prstGeom>
                                <a:noFill/>
                                <a:ln>
                                  <a:noFill/>
                                </a:ln>
                              </wps:spPr>
                              <wps:txbx>
                                <w:txbxContent>
                                  <w:p w14:paraId="77E98E83">
                                    <w:pPr>
                                      <w:spacing w:before="0" w:after="0" w:line="240" w:lineRule="auto"/>
                                      <w:ind w:left="0" w:right="0" w:firstLine="0"/>
                                      <w:jc w:val="left"/>
                                    </w:pPr>
                                  </w:p>
                                </w:txbxContent>
                              </wps:txbx>
                              <wps:bodyPr spcFirstLastPara="1" wrap="square" lIns="91425" tIns="91425" rIns="91425" bIns="91425" anchor="ctr" anchorCtr="0">
                                <a:noAutofit/>
                              </wps:bodyPr>
                            </wps:wsp>
                            <wps:wsp>
                              <wps:cNvPr id="72" name="Shape 10"/>
                              <wps:cNvSpPr/>
                              <wps:spPr>
                                <a:xfrm>
                                  <a:off x="0" y="0"/>
                                  <a:ext cx="592" cy="10058400"/>
                                </a:xfrm>
                                <a:custGeom>
                                  <a:avLst/>
                                  <a:gdLst/>
                                  <a:ahLst/>
                                  <a:cxnLst/>
                                  <a:rect l="l" t="t" r="r" b="b"/>
                                  <a:pathLst>
                                    <a:path w="592" h="10058400" extrusionOk="0">
                                      <a:moveTo>
                                        <a:pt x="592" y="1005840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73" name="Shape 11"/>
                              <wps:cNvSpPr/>
                              <wps:spPr>
                                <a:xfrm>
                                  <a:off x="5805794" y="0"/>
                                  <a:ext cx="603" cy="10058400"/>
                                </a:xfrm>
                                <a:custGeom>
                                  <a:avLst/>
                                  <a:gdLst/>
                                  <a:ahLst/>
                                  <a:cxnLst/>
                                  <a:rect l="l" t="t" r="r" b="b"/>
                                  <a:pathLst>
                                    <a:path w="603" h="10058400" extrusionOk="0">
                                      <a:moveTo>
                                        <a:pt x="603" y="1005840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4" name="Shape 12"/>
                                <pic:cNvPicPr preferRelativeResize="0"/>
                              </pic:nvPicPr>
                              <pic:blipFill>
                                <a:blip r:embed="rId5"/>
                                <a:srcRect/>
                                <a:stretch>
                                  <a:fillRect/>
                                </a:stretch>
                              </pic:blipFill>
                              <pic:spPr>
                                <a:xfrm>
                                  <a:off x="5167222" y="1627632"/>
                                  <a:ext cx="512064" cy="144780"/>
                                </a:xfrm>
                                <a:prstGeom prst="rect">
                                  <a:avLst/>
                                </a:prstGeom>
                                <a:noFill/>
                                <a:ln>
                                  <a:noFill/>
                                </a:ln>
                              </pic:spPr>
                            </pic:pic>
                          </wpg:grpSp>
                        </wpg:grpSp>
                      </wpg:grpSp>
                    </wpg:grpSp>
                  </wpg:wgp>
                </a:graphicData>
              </a:graphic>
            </wp:anchor>
          </w:drawing>
        </mc:Choice>
        <mc:Fallback>
          <w:pict>
            <v:group id="_x0000_s1026" o:spid="_x0000_s1026" o:spt="203" style="position:absolute;left:0pt;margin-left:86.45pt;margin-top:0pt;height:792pt;width:457.2pt;mso-position-horizontal-relative:page;mso-position-vertical-relative:page;z-index:-251657216;mso-width-relative:page;mso-height-relative:page;" coordorigin="2442775,0" coordsize="5806450,7560000" o:gfxdata="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">
              <o:lock v:ext="edit" aspectratio="f"/>
              <v:group id="_x0000_s1026" o:spid="_x0000_s1026" o:spt="203" style="position:absolute;left:2442780;top:0;height:7560000;width:5806440;" coordorigin="2442775,0" coordsize="5806450,7560000"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o:lock v:ext="edit" aspectratio="f"/>
                <v:rect id="Shape 3" o:spid="_x0000_s1026" o:spt="1" style="position:absolute;left:2442775;top:0;height:7560000;width:5806450;v-text-anchor:middle;" filled="f" stroked="f" coordsize="21600,21600" o:gfxdata="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kDkm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276E71E7">
                        <w:pPr>
                          <w:spacing w:before="0" w:after="0" w:line="240" w:lineRule="auto"/>
                          <w:ind w:left="0" w:right="0" w:firstLine="0"/>
                          <w:jc w:val="left"/>
                        </w:pPr>
                      </w:p>
                    </w:txbxContent>
                  </v:textbox>
                </v:rect>
                <v:group id="_x0000_s1026" o:spid="_x0000_s1026" o:spt="203" style="position:absolute;left:2442780;top:0;height:7560000;width:5806440;" coordorigin="2442775,0" coordsize="5806450,7560000"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rect id="Shape 5" o:spid="_x0000_s1026" o:spt="1" style="position:absolute;left:2442775;top:0;height:7560000;width:5806450;v-text-anchor:middle;" filled="f" stroked="f" coordsize="21600,21600" o:gfxdata="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jWl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1128453D">
                          <w:pPr>
                            <w:spacing w:before="0" w:after="0" w:line="240" w:lineRule="auto"/>
                            <w:ind w:left="0" w:right="0" w:firstLine="0"/>
                            <w:jc w:val="left"/>
                          </w:pPr>
                        </w:p>
                      </w:txbxContent>
                    </v:textbox>
                  </v:rect>
                  <v:group id="_x0000_s1026" o:spid="_x0000_s1026" o:spt="203" style="position:absolute;left:2442780;top:0;height:7560000;width:5806440;" coordorigin="2438025,0" coordsize="5815950,7560000" o:gfxdata="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VH7ubroAAADbAAAADwAAAAAAAAABACAAAAAiAAAAZHJzL2Rvd25yZXYueG1sUEsB&#10;AhQAFAAAAAgAh07iQDMvBZ47AAAAOQAAABUAAAAAAAAAAQAgAAAACQEAAGRycy9ncm91cHNoYXBl&#10;eG1sLnhtbFBLBQYAAAAABgAGAGABAADGAwAAAAA=&#10;">
                    <o:lock v:ext="edit" aspectratio="f"/>
                    <v:rect id="Shape 7" o:spid="_x0000_s1026" o:spt="1" style="position:absolute;left:2438025;top:0;height:7560000;width:5815950;v-text-anchor:middle;" filled="f" stroked="f" coordsize="21600,21600" o:gfxdata="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aQRM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3DB969BC">
                            <w:pPr>
                              <w:spacing w:before="0" w:after="0" w:line="240" w:lineRule="auto"/>
                              <w:ind w:left="0" w:right="0" w:firstLine="0"/>
                              <w:jc w:val="left"/>
                            </w:pPr>
                          </w:p>
                        </w:txbxContent>
                      </v:textbox>
                    </v:rect>
                    <v:group id="_x0000_s1026" o:spid="_x0000_s1026" o:spt="203" style="position:absolute;left:2442802;top:0;height:7560000;width:5806397;" coordsize="5806397,10058400"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aspectratio="f"/>
                      <v:rect id="Shape 9" o:spid="_x0000_s1026" o:spt="1" style="position:absolute;left:0;top:0;height:10058400;width:5806375;v-text-anchor:middle;" filled="f" stroked="f" coordsize="21600,21600" o:gfxdata="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xp6X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77E98E83">
                              <w:pPr>
                                <w:spacing w:before="0" w:after="0" w:line="240" w:lineRule="auto"/>
                                <w:ind w:left="0" w:right="0" w:firstLine="0"/>
                                <w:jc w:val="left"/>
                              </w:pPr>
                            </w:p>
                          </w:txbxContent>
                        </v:textbox>
                      </v:rect>
                      <v:shape id="Shape 10" o:spid="_x0000_s1026" o:spt="100" style="position:absolute;left:0;top:0;height:10058400;width:592;v-text-anchor:middle;" filled="f" stroked="t" coordsize="592,10058400" o:gfxdata="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PX5tvQAA&#10;ANsAAAAPAAAAAAAAAAEAIAAAACIAAABkcnMvZG93bnJldi54bWxQSwECFAAUAAAACACHTuJAMy8F&#10;njsAAAA5AAAAEAAAAAAAAAABACAAAAAMAQAAZHJzL3NoYXBleG1sLnhtbFBLBQYAAAAABgAGAFsB&#10;AAC2AwAAAAA=&#10;" path="m592,1005840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11" o:spid="_x0000_s1026" o:spt="100" style="position:absolute;left:5805794;top:0;height:10058400;width:603;v-text-anchor:middle;" filled="f" stroked="t" coordsize="603,10058400" o:gfxdata="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gQKS/&#10;AAAA2wAAAA8AAAAAAAAAAQAgAAAAIgAAAGRycy9kb3ducmV2LnhtbFBLAQIUABQAAAAIAIdO4kAz&#10;LwWeOwAAADkAAAAQAAAAAAAAAAEAIAAAAA4BAABkcnMvc2hhcGV4bWwueG1sUEsFBgAAAAAGAAYA&#10;WwEAALgDAAAAAA==&#10;" path="m603,1005840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12" o:spid="_x0000_s1026" o:spt="75" type="#_x0000_t75" style="position:absolute;left:5167222;top:1627632;height:144780;width:512064;" filled="f" o:preferrelative="f" stroked="f" coordsize="21600,21600" o:gfxdata="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1lRtvQAA&#10;ANsAAAAPAAAAAAAAAAEAIAAAACIAAABkcnMvZG93bnJldi54bWxQSwECFAAUAAAACACHTuJAMy8F&#10;njsAAAA5AAAAEAAAAAAAAAABACAAAAAMAQAAZHJzL3NoYXBleG1sLnhtbFBLBQYAAAAABgAGAFsB&#10;AAC2AwAAAAA=&#10;">
                        <v:fill on="f" focussize="0,0"/>
                        <v:stroke on="f"/>
                        <v:imagedata r:id="rId5" o:title=""/>
                        <o:lock v:ext="edit" aspectratio="f"/>
                      </v:shape>
                    </v:group>
                  </v:group>
                </v:group>
              </v:group>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4">
    <w:pPr>
      <w:spacing w:after="0" w:line="259" w:lineRule="auto"/>
      <w:ind w:left="-1800" w:right="10850" w:firstLine="0"/>
      <w:jc w:val="left"/>
    </w:pPr>
    <w:r>
      <w:rPr>
        <w:rFonts w:ascii="Calibri" w:hAnsi="Calibri" w:eastAsia="Calibri" w:cs="Calibri"/>
        <w:sz w:val="22"/>
        <w:szCs w:val="22"/>
      </w:rPr>
      <mc:AlternateContent>
        <mc:Choice Requires="wpg">
          <w:drawing>
            <wp:anchor distT="0" distB="0" distL="114300" distR="114300" simplePos="0" relativeHeight="251659264" behindDoc="0" locked="0" layoutInCell="1" allowOverlap="1">
              <wp:simplePos x="0" y="0"/>
              <wp:positionH relativeFrom="page">
                <wp:posOffset>125095</wp:posOffset>
              </wp:positionH>
              <wp:positionV relativeFrom="page">
                <wp:posOffset>167005</wp:posOffset>
              </wp:positionV>
              <wp:extent cx="7646670" cy="1207770"/>
              <wp:effectExtent l="0" t="0" r="0" b="0"/>
              <wp:wrapSquare wrapText="bothSides"/>
              <wp:docPr id="18" name="Group 18"/>
              <wp:cNvGraphicFramePr/>
              <a:graphic xmlns:a="http://schemas.openxmlformats.org/drawingml/2006/main">
                <a:graphicData uri="http://schemas.microsoft.com/office/word/2010/wordprocessingGroup">
                  <wpg:wgp>
                    <wpg:cNvGrpSpPr/>
                    <wpg:grpSpPr>
                      <a:xfrm>
                        <a:off x="1522650" y="3176100"/>
                        <a:ext cx="7646670" cy="1207770"/>
                        <a:chOff x="1522650" y="3176100"/>
                        <a:chExt cx="7646700" cy="3583775"/>
                      </a:xfrm>
                    </wpg:grpSpPr>
                    <wpg:grpSp>
                      <wpg:cNvPr id="23" name="Group 23"/>
                      <wpg:cNvGrpSpPr/>
                      <wpg:grpSpPr>
                        <a:xfrm>
                          <a:off x="1522665" y="3176115"/>
                          <a:ext cx="7646670" cy="1207770"/>
                          <a:chOff x="1522650" y="3176100"/>
                          <a:chExt cx="7646700" cy="3633625"/>
                        </a:xfrm>
                      </wpg:grpSpPr>
                      <wps:wsp>
                        <wps:cNvPr id="24" name="Shape 3"/>
                        <wps:cNvSpPr/>
                        <wps:spPr>
                          <a:xfrm>
                            <a:off x="1522650" y="3176100"/>
                            <a:ext cx="7646700" cy="3633625"/>
                          </a:xfrm>
                          <a:prstGeom prst="rect">
                            <a:avLst/>
                          </a:prstGeom>
                          <a:noFill/>
                          <a:ln>
                            <a:noFill/>
                          </a:ln>
                        </wps:spPr>
                        <wps:txbx>
                          <w:txbxContent>
                            <w:p w14:paraId="0C48514C">
                              <w:pPr>
                                <w:spacing w:before="0" w:after="0" w:line="240" w:lineRule="auto"/>
                                <w:ind w:left="0" w:right="0" w:firstLine="0"/>
                                <w:jc w:val="left"/>
                              </w:pPr>
                            </w:p>
                          </w:txbxContent>
                        </wps:txbx>
                        <wps:bodyPr spcFirstLastPara="1" wrap="square" lIns="91425" tIns="91425" rIns="91425" bIns="91425" anchor="ctr" anchorCtr="0">
                          <a:noAutofit/>
                        </wps:bodyPr>
                      </wps:wsp>
                      <wpg:grpSp>
                        <wpg:cNvPr id="25" name="Group 25"/>
                        <wpg:cNvGrpSpPr/>
                        <wpg:grpSpPr>
                          <a:xfrm>
                            <a:off x="1522665" y="3176115"/>
                            <a:ext cx="7646670" cy="1207770"/>
                            <a:chOff x="1522650" y="3176100"/>
                            <a:chExt cx="7646700" cy="3793475"/>
                          </a:xfrm>
                        </wpg:grpSpPr>
                        <wps:wsp>
                          <wps:cNvPr id="99" name="Shape 99"/>
                          <wps:cNvSpPr/>
                          <wps:spPr>
                            <a:xfrm>
                              <a:off x="1522650" y="3176100"/>
                              <a:ext cx="7646700" cy="3793475"/>
                            </a:xfrm>
                            <a:prstGeom prst="rect">
                              <a:avLst/>
                            </a:prstGeom>
                            <a:noFill/>
                            <a:ln>
                              <a:noFill/>
                            </a:ln>
                          </wps:spPr>
                          <wps:txbx>
                            <w:txbxContent>
                              <w:p w14:paraId="154673C2">
                                <w:pPr>
                                  <w:spacing w:before="0" w:after="0" w:line="240" w:lineRule="auto"/>
                                  <w:ind w:left="0" w:right="0" w:firstLine="0"/>
                                  <w:jc w:val="left"/>
                                </w:pPr>
                              </w:p>
                            </w:txbxContent>
                          </wps:txbx>
                          <wps:bodyPr spcFirstLastPara="1" wrap="square" lIns="91425" tIns="91425" rIns="91425" bIns="91425" anchor="ctr" anchorCtr="0">
                            <a:noAutofit/>
                          </wps:bodyPr>
                        </wps:wsp>
                        <wpg:grpSp>
                          <wpg:cNvPr id="26" name="Group 26"/>
                          <wpg:cNvGrpSpPr/>
                          <wpg:grpSpPr>
                            <a:xfrm>
                              <a:off x="1522665" y="3176115"/>
                              <a:ext cx="7646670" cy="1207770"/>
                              <a:chOff x="1522650" y="3176175"/>
                              <a:chExt cx="7646700" cy="4383825"/>
                            </a:xfrm>
                          </wpg:grpSpPr>
                          <wps:wsp>
                            <wps:cNvPr id="101" name="Shape 101"/>
                            <wps:cNvSpPr/>
                            <wps:spPr>
                              <a:xfrm>
                                <a:off x="1522650" y="3176175"/>
                                <a:ext cx="7646700" cy="4383825"/>
                              </a:xfrm>
                              <a:prstGeom prst="rect">
                                <a:avLst/>
                              </a:prstGeom>
                              <a:noFill/>
                              <a:ln>
                                <a:noFill/>
                              </a:ln>
                            </wps:spPr>
                            <wps:txbx>
                              <w:txbxContent>
                                <w:p w14:paraId="7C767746">
                                  <w:pPr>
                                    <w:spacing w:before="0" w:after="0" w:line="240" w:lineRule="auto"/>
                                    <w:ind w:left="0" w:right="0" w:firstLine="0"/>
                                    <w:jc w:val="left"/>
                                  </w:pPr>
                                </w:p>
                              </w:txbxContent>
                            </wps:txbx>
                            <wps:bodyPr spcFirstLastPara="1" wrap="square" lIns="91425" tIns="91425" rIns="91425" bIns="91425" anchor="ctr" anchorCtr="0">
                              <a:noAutofit/>
                            </wps:bodyPr>
                          </wps:wsp>
                          <wpg:grpSp>
                            <wpg:cNvPr id="27" name="Group 27"/>
                            <wpg:cNvGrpSpPr/>
                            <wpg:grpSpPr>
                              <a:xfrm>
                                <a:off x="1522665" y="3176179"/>
                                <a:ext cx="7646671" cy="1207643"/>
                                <a:chOff x="0" y="0"/>
                                <a:chExt cx="7646671" cy="1207643"/>
                              </a:xfrm>
                            </wpg:grpSpPr>
                            <wps:wsp>
                              <wps:cNvPr id="103" name="Shape 103"/>
                              <wps:cNvSpPr/>
                              <wps:spPr>
                                <a:xfrm>
                                  <a:off x="0" y="0"/>
                                  <a:ext cx="7646650" cy="1207625"/>
                                </a:xfrm>
                                <a:prstGeom prst="rect">
                                  <a:avLst/>
                                </a:prstGeom>
                                <a:noFill/>
                                <a:ln>
                                  <a:noFill/>
                                </a:ln>
                              </wps:spPr>
                              <wps:txbx>
                                <w:txbxContent>
                                  <w:p w14:paraId="35F6C3E4">
                                    <w:pPr>
                                      <w:spacing w:before="0" w:after="0" w:line="240" w:lineRule="auto"/>
                                      <w:ind w:left="0" w:right="0" w:firstLine="0"/>
                                      <w:jc w:val="left"/>
                                    </w:pPr>
                                  </w:p>
                                </w:txbxContent>
                              </wps:txbx>
                              <wps:bodyPr spcFirstLastPara="1" wrap="square" lIns="91425" tIns="91425" rIns="91425" bIns="91425" anchor="ctr" anchorCtr="0">
                                <a:noAutofit/>
                              </wps:bodyPr>
                            </wps:wsp>
                            <wps:wsp>
                              <wps:cNvPr id="104" name="Shape 104"/>
                              <wps:cNvSpPr/>
                              <wps:spPr>
                                <a:xfrm>
                                  <a:off x="1017576" y="843509"/>
                                  <a:ext cx="50673" cy="224380"/>
                                </a:xfrm>
                                <a:prstGeom prst="rect">
                                  <a:avLst/>
                                </a:prstGeom>
                                <a:noFill/>
                                <a:ln>
                                  <a:noFill/>
                                </a:ln>
                              </wps:spPr>
                              <wps:txbx>
                                <w:txbxContent>
                                  <w:p w14:paraId="7485D354">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105" name="Shape 105"/>
                              <wps:cNvSpPr/>
                              <wps:spPr>
                                <a:xfrm>
                                  <a:off x="1055676" y="843509"/>
                                  <a:ext cx="2194749" cy="224380"/>
                                </a:xfrm>
                                <a:prstGeom prst="rect">
                                  <a:avLst/>
                                </a:prstGeom>
                                <a:noFill/>
                                <a:ln>
                                  <a:noFill/>
                                </a:ln>
                              </wps:spPr>
                              <wps:txbx>
                                <w:txbxContent>
                                  <w:p w14:paraId="6FB048BA">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Cagayan De Oro College </w:t>
                                    </w:r>
                                  </w:p>
                                </w:txbxContent>
                              </wps:txbx>
                              <wps:bodyPr spcFirstLastPara="1" wrap="square" lIns="0" tIns="0" rIns="0" bIns="0" anchor="t" anchorCtr="0">
                                <a:noAutofit/>
                              </wps:bodyPr>
                            </wps:wsp>
                            <wps:wsp>
                              <wps:cNvPr id="106" name="Shape 106"/>
                              <wps:cNvSpPr/>
                              <wps:spPr>
                                <a:xfrm>
                                  <a:off x="2706498" y="876085"/>
                                  <a:ext cx="101346" cy="181116"/>
                                </a:xfrm>
                                <a:prstGeom prst="rect">
                                  <a:avLst/>
                                </a:prstGeom>
                                <a:noFill/>
                                <a:ln>
                                  <a:noFill/>
                                </a:ln>
                              </wps:spPr>
                              <wps:txbx>
                                <w:txbxContent>
                                  <w:p w14:paraId="7646652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w:t>
                                    </w:r>
                                  </w:p>
                                </w:txbxContent>
                              </wps:txbx>
                              <wps:bodyPr spcFirstLastPara="1" wrap="square" lIns="0" tIns="0" rIns="0" bIns="0" anchor="t" anchorCtr="0">
                                <a:noAutofit/>
                              </wps:bodyPr>
                            </wps:wsp>
                            <wps:wsp>
                              <wps:cNvPr id="107" name="Shape 107"/>
                              <wps:cNvSpPr/>
                              <wps:spPr>
                                <a:xfrm>
                                  <a:off x="2782698" y="843509"/>
                                  <a:ext cx="50673" cy="224380"/>
                                </a:xfrm>
                                <a:prstGeom prst="rect">
                                  <a:avLst/>
                                </a:prstGeom>
                                <a:noFill/>
                                <a:ln>
                                  <a:noFill/>
                                </a:ln>
                              </wps:spPr>
                              <wps:txbx>
                                <w:txbxContent>
                                  <w:p w14:paraId="4784CFCB">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108" name="Shape 108"/>
                              <wps:cNvSpPr/>
                              <wps:spPr>
                                <a:xfrm>
                                  <a:off x="2820798" y="843509"/>
                                  <a:ext cx="2588611" cy="224380"/>
                                </a:xfrm>
                                <a:prstGeom prst="rect">
                                  <a:avLst/>
                                </a:prstGeom>
                                <a:noFill/>
                                <a:ln>
                                  <a:noFill/>
                                </a:ln>
                              </wps:spPr>
                              <wps:txbx>
                                <w:txbxContent>
                                  <w:p w14:paraId="17ACE02D">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PHINMA Education Network</w:t>
                                    </w:r>
                                  </w:p>
                                </w:txbxContent>
                              </wps:txbx>
                              <wps:bodyPr spcFirstLastPara="1" wrap="square" lIns="0" tIns="0" rIns="0" bIns="0" anchor="t" anchorCtr="0">
                                <a:noAutofit/>
                              </wps:bodyPr>
                            </wps:wsp>
                            <wps:wsp>
                              <wps:cNvPr id="109" name="Shape 109"/>
                              <wps:cNvSpPr/>
                              <wps:spPr>
                                <a:xfrm>
                                  <a:off x="4768725" y="843509"/>
                                  <a:ext cx="50673" cy="224380"/>
                                </a:xfrm>
                                <a:prstGeom prst="rect">
                                  <a:avLst/>
                                </a:prstGeom>
                                <a:noFill/>
                                <a:ln>
                                  <a:noFill/>
                                </a:ln>
                              </wps:spPr>
                              <wps:txbx>
                                <w:txbxContent>
                                  <w:p w14:paraId="3FBF2E7A">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110" name="Shape 110"/>
                              <wps:cNvSpPr/>
                              <wps:spPr>
                                <a:xfrm>
                                  <a:off x="6047742" y="843509"/>
                                  <a:ext cx="202692" cy="224380"/>
                                </a:xfrm>
                                <a:prstGeom prst="rect">
                                  <a:avLst/>
                                </a:prstGeom>
                                <a:noFill/>
                                <a:ln>
                                  <a:noFill/>
                                </a:ln>
                              </wps:spPr>
                              <wps:txbx>
                                <w:txbxContent>
                                  <w:p w14:paraId="66D72F88">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wps:txbx>
                              <wps:bodyPr spcFirstLastPara="1" wrap="square" lIns="0" tIns="0" rIns="0" bIns="0" anchor="t" anchorCtr="0">
                                <a:noAutofit/>
                              </wps:bodyPr>
                            </wps:wsp>
                            <wps:wsp>
                              <wps:cNvPr id="111" name="Shape 111"/>
                              <wps:cNvSpPr/>
                              <wps:spPr>
                                <a:xfrm>
                                  <a:off x="6200142" y="843509"/>
                                  <a:ext cx="719354" cy="224380"/>
                                </a:xfrm>
                                <a:prstGeom prst="rect">
                                  <a:avLst/>
                                </a:prstGeom>
                                <a:noFill/>
                                <a:ln>
                                  <a:noFill/>
                                </a:ln>
                              </wps:spPr>
                              <wps:txbx>
                                <w:txbxContent>
                                  <w:p w14:paraId="7E9D60C5">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Page      </w:t>
                                    </w:r>
                                  </w:p>
                                </w:txbxContent>
                              </wps:txbx>
                              <wps:bodyPr spcFirstLastPara="1" wrap="square" lIns="0" tIns="0" rIns="0" bIns="0" anchor="t" anchorCtr="0">
                                <a:noAutofit/>
                              </wps:bodyPr>
                            </wps:wsp>
                            <wps:wsp>
                              <wps:cNvPr id="112" name="Shape 112"/>
                              <wps:cNvSpPr/>
                              <wps:spPr>
                                <a:xfrm>
                                  <a:off x="6742686" y="866592"/>
                                  <a:ext cx="42058" cy="186236"/>
                                </a:xfrm>
                                <a:prstGeom prst="rect">
                                  <a:avLst/>
                                </a:prstGeom>
                                <a:noFill/>
                                <a:ln>
                                  <a:noFill/>
                                </a:ln>
                              </wps:spPr>
                              <wps:txbx>
                                <w:txbxContent>
                                  <w:p w14:paraId="776F19D5">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wps:wsp>
                              <wps:cNvPr id="113" name="Shape 113"/>
                              <wps:cNvSpPr/>
                              <wps:spPr>
                                <a:xfrm>
                                  <a:off x="1017576" y="1015945"/>
                                  <a:ext cx="42059" cy="186236"/>
                                </a:xfrm>
                                <a:prstGeom prst="rect">
                                  <a:avLst/>
                                </a:prstGeom>
                                <a:noFill/>
                                <a:ln>
                                  <a:noFill/>
                                </a:ln>
                              </wps:spPr>
                              <wps:txbx>
                                <w:txbxContent>
                                  <w:p w14:paraId="4B13BA09">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wps:wsp>
                              <wps:cNvPr id="114" name="Shape 114"/>
                              <wps:cNvSpPr/>
                              <wps:spPr>
                                <a:xfrm>
                                  <a:off x="0" y="1092835"/>
                                  <a:ext cx="7646671" cy="0"/>
                                </a:xfrm>
                                <a:custGeom>
                                  <a:avLst/>
                                  <a:gdLst/>
                                  <a:ahLst/>
                                  <a:cxnLst/>
                                  <a:rect l="l" t="t" r="r" b="b"/>
                                  <a:pathLst>
                                    <a:path w="7646671" h="120000" extrusionOk="0">
                                      <a:moveTo>
                                        <a:pt x="7646671" y="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115" name="Shape 115"/>
                              <wps:cNvSpPr/>
                              <wps:spPr>
                                <a:xfrm>
                                  <a:off x="0" y="749935"/>
                                  <a:ext cx="7646671" cy="0"/>
                                </a:xfrm>
                                <a:custGeom>
                                  <a:avLst/>
                                  <a:gdLst/>
                                  <a:ahLst/>
                                  <a:cxnLst/>
                                  <a:rect l="l" t="t" r="r" b="b"/>
                                  <a:pathLst>
                                    <a:path w="7646671" h="120000" extrusionOk="0">
                                      <a:moveTo>
                                        <a:pt x="7646671" y="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6" name="Shape 116"/>
                                <pic:cNvPicPr preferRelativeResize="0"/>
                              </pic:nvPicPr>
                              <pic:blipFill>
                                <a:blip r:embed="rId1"/>
                                <a:srcRect/>
                                <a:stretch>
                                  <a:fillRect/>
                                </a:stretch>
                              </pic:blipFill>
                              <pic:spPr>
                                <a:xfrm>
                                  <a:off x="6777991" y="823595"/>
                                  <a:ext cx="586740" cy="384048"/>
                                </a:xfrm>
                                <a:prstGeom prst="rect">
                                  <a:avLst/>
                                </a:prstGeom>
                                <a:noFill/>
                                <a:ln>
                                  <a:noFill/>
                                </a:ln>
                              </pic:spPr>
                            </pic:pic>
                            <wps:wsp>
                              <wps:cNvPr id="117" name="Shape 117"/>
                              <wps:cNvSpPr/>
                              <wps:spPr>
                                <a:xfrm>
                                  <a:off x="7026150" y="851272"/>
                                  <a:ext cx="121274" cy="218907"/>
                                </a:xfrm>
                                <a:prstGeom prst="rect">
                                  <a:avLst/>
                                </a:prstGeom>
                                <a:noFill/>
                                <a:ln>
                                  <a:noFill/>
                                </a:ln>
                              </wps:spPr>
                              <wps:txbx>
                                <w:txbxContent>
                                  <w:p w14:paraId="3D445FA2">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4"/>
                                        <w:vertAlign w:val="baseline"/>
                                      </w:rPr>
                                      <w:t xml:space="preserve"> PAGE   \* MERGEFORMAT </w:t>
                                    </w:r>
                                    <w:r>
                                      <w:rPr>
                                        <w:rFonts w:ascii="Cambria" w:hAnsi="Cambria" w:eastAsia="Cambria" w:cs="Cambria"/>
                                        <w:b w:val="0"/>
                                        <w:i w:val="0"/>
                                        <w:smallCaps w:val="0"/>
                                        <w:strike w:val="0"/>
                                        <w:color w:val="000000"/>
                                        <w:sz w:val="26"/>
                                        <w:vertAlign w:val="baseline"/>
                                      </w:rPr>
                                      <w:t>1</w:t>
                                    </w:r>
                                  </w:p>
                                </w:txbxContent>
                              </wps:txbx>
                              <wps:bodyPr spcFirstLastPara="1" wrap="square" lIns="0" tIns="0" rIns="0" bIns="0" anchor="t" anchorCtr="0">
                                <a:noAutofit/>
                              </wps:bodyPr>
                            </wps:wsp>
                            <wps:wsp>
                              <wps:cNvPr id="118" name="Shape 118"/>
                              <wps:cNvSpPr/>
                              <wps:spPr>
                                <a:xfrm>
                                  <a:off x="7117590" y="831120"/>
                                  <a:ext cx="55740" cy="253365"/>
                                </a:xfrm>
                                <a:prstGeom prst="rect">
                                  <a:avLst/>
                                </a:prstGeom>
                                <a:noFill/>
                                <a:ln>
                                  <a:noFill/>
                                </a:ln>
                              </wps:spPr>
                              <wps:txbx>
                                <w:txbxContent>
                                  <w:p w14:paraId="711CA1CB">
                                    <w:pPr>
                                      <w:spacing w:before="0" w:after="160" w:line="258" w:lineRule="auto"/>
                                      <w:ind w:left="0" w:right="0" w:firstLine="0"/>
                                      <w:jc w:val="left"/>
                                    </w:pPr>
                                    <w:r>
                                      <w:rPr>
                                        <w:rFonts w:ascii="Cambria" w:hAnsi="Cambria" w:eastAsia="Cambria" w:cs="Cambria"/>
                                        <w:b w:val="0"/>
                                        <w:i w:val="0"/>
                                        <w:smallCaps w:val="0"/>
                                        <w:strike w:val="0"/>
                                        <w:color w:val="000000"/>
                                        <w:sz w:val="30"/>
                                        <w:vertAlign w:val="baseline"/>
                                      </w:rPr>
                                      <w:t xml:space="preserve"> </w:t>
                                    </w:r>
                                  </w:p>
                                </w:txbxContent>
                              </wps:txbx>
                              <wps:bodyPr spcFirstLastPara="1" wrap="square" lIns="0" tIns="0" rIns="0" bIns="0" anchor="t" anchorCtr="0">
                                <a:noAutofit/>
                              </wps:bodyPr>
                            </wps:wsp>
                            <pic:pic xmlns:pic="http://schemas.openxmlformats.org/drawingml/2006/picture">
                              <pic:nvPicPr>
                                <pic:cNvPr id="119" name="Shape 119"/>
                                <pic:cNvPicPr preferRelativeResize="0"/>
                              </pic:nvPicPr>
                              <pic:blipFill>
                                <a:blip r:embed="rId2"/>
                                <a:srcRect/>
                                <a:stretch>
                                  <a:fillRect/>
                                </a:stretch>
                              </pic:blipFill>
                              <pic:spPr>
                                <a:xfrm>
                                  <a:off x="5863592" y="832739"/>
                                  <a:ext cx="845820" cy="207264"/>
                                </a:xfrm>
                                <a:prstGeom prst="rect">
                                  <a:avLst/>
                                </a:prstGeom>
                                <a:noFill/>
                                <a:ln>
                                  <a:noFill/>
                                </a:ln>
                              </pic:spPr>
                            </pic:pic>
                            <wps:wsp>
                              <wps:cNvPr id="120" name="Shape 120"/>
                              <wps:cNvSpPr/>
                              <wps:spPr>
                                <a:xfrm>
                                  <a:off x="5956301" y="839160"/>
                                  <a:ext cx="42058" cy="186236"/>
                                </a:xfrm>
                                <a:prstGeom prst="rect">
                                  <a:avLst/>
                                </a:prstGeom>
                                <a:noFill/>
                                <a:ln>
                                  <a:noFill/>
                                </a:ln>
                              </wps:spPr>
                              <wps:txbx>
                                <w:txbxContent>
                                  <w:p w14:paraId="0A9A7037">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pic:pic xmlns:pic="http://schemas.openxmlformats.org/drawingml/2006/picture">
                              <pic:nvPicPr>
                                <pic:cNvPr id="121" name="Shape 121"/>
                                <pic:cNvPicPr preferRelativeResize="0"/>
                              </pic:nvPicPr>
                              <pic:blipFill>
                                <a:blip r:embed="rId3"/>
                                <a:srcRect/>
                                <a:stretch>
                                  <a:fillRect/>
                                </a:stretch>
                              </pic:blipFill>
                              <pic:spPr>
                                <a:xfrm>
                                  <a:off x="6933440" y="832739"/>
                                  <a:ext cx="690372" cy="207264"/>
                                </a:xfrm>
                                <a:prstGeom prst="rect">
                                  <a:avLst/>
                                </a:prstGeom>
                                <a:noFill/>
                                <a:ln>
                                  <a:noFill/>
                                </a:ln>
                              </pic:spPr>
                            </pic:pic>
                            <wps:wsp>
                              <wps:cNvPr id="122" name="Shape 122"/>
                              <wps:cNvSpPr/>
                              <wps:spPr>
                                <a:xfrm>
                                  <a:off x="7026150" y="839160"/>
                                  <a:ext cx="42058" cy="186236"/>
                                </a:xfrm>
                                <a:prstGeom prst="rect">
                                  <a:avLst/>
                                </a:prstGeom>
                                <a:noFill/>
                                <a:ln>
                                  <a:noFill/>
                                </a:ln>
                              </wps:spPr>
                              <wps:txbx>
                                <w:txbxContent>
                                  <w:p w14:paraId="6BF2014B">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wps:txbx>
                              <wps:bodyPr spcFirstLastPara="1" wrap="square" lIns="0" tIns="0" rIns="0" bIns="0" anchor="t" anchorCtr="0">
                                <a:noAutofit/>
                              </wps:bodyPr>
                            </wps:wsp>
                            <pic:pic xmlns:pic="http://schemas.openxmlformats.org/drawingml/2006/picture">
                              <pic:nvPicPr>
                                <pic:cNvPr id="123" name="Shape 123"/>
                                <pic:cNvPicPr preferRelativeResize="0"/>
                              </pic:nvPicPr>
                              <pic:blipFill>
                                <a:blip r:embed="rId4"/>
                                <a:srcRect/>
                                <a:stretch>
                                  <a:fillRect/>
                                </a:stretch>
                              </pic:blipFill>
                              <pic:spPr>
                                <a:xfrm>
                                  <a:off x="6884671" y="0"/>
                                  <a:ext cx="630796" cy="575945"/>
                                </a:xfrm>
                                <a:prstGeom prst="rect">
                                  <a:avLst/>
                                </a:prstGeom>
                                <a:noFill/>
                                <a:ln>
                                  <a:noFill/>
                                </a:ln>
                              </pic:spPr>
                            </pic:pic>
                          </wpg:grpSp>
                        </wpg:grpSp>
                      </wpg:grpSp>
                    </wpg:grpSp>
                  </wpg:wgp>
                </a:graphicData>
              </a:graphic>
            </wp:anchor>
          </w:drawing>
        </mc:Choice>
        <mc:Fallback>
          <w:pict>
            <v:group id="_x0000_s1026" o:spid="_x0000_s1026" o:spt="203" style="position:absolute;left:0pt;margin-left:9.85pt;margin-top:13.15pt;height:95.1pt;width:602.1pt;mso-position-horizontal-relative:page;mso-position-vertical-relative:page;mso-wrap-distance-bottom:0pt;mso-wrap-distance-left:9pt;mso-wrap-distance-right:9pt;mso-wrap-distance-top:0pt;z-index:251659264;mso-width-relative:page;mso-height-relative:page;" coordorigin="1522650,3176100" coordsize="7646700,3583775" o:gfxdata="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">
              <o:lock v:ext="edit" aspectratio="f"/>
              <v:group id="_x0000_s1026" o:spid="_x0000_s1026" o:spt="203" style="position:absolute;left:1522665;top:3176115;height:1207770;width:7646670;" coordorigin="1522650,3176100" coordsize="7646700,3633625"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rect id="Shape 3" o:spid="_x0000_s1026" o:spt="1" style="position:absolute;left:1522650;top:3176100;height:3633625;width:7646700;v-text-anchor:middle;" filled="f" stroked="f" coordsize="21600,21600" o:gfxdata="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SEr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0C48514C">
                        <w:pPr>
                          <w:spacing w:before="0" w:after="0" w:line="240" w:lineRule="auto"/>
                          <w:ind w:left="0" w:right="0" w:firstLine="0"/>
                          <w:jc w:val="left"/>
                        </w:pPr>
                      </w:p>
                    </w:txbxContent>
                  </v:textbox>
                </v:rect>
                <v:group id="_x0000_s1026" o:spid="_x0000_s1026" o:spt="203" style="position:absolute;left:1522665;top:3176115;height:1207770;width:7646670;" coordorigin="1522650,3176100" coordsize="7646700,3793475"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rect id="Shape 99" o:spid="_x0000_s1026" o:spt="1" style="position:absolute;left:1522650;top:3176100;height:3793475;width:7646700;v-text-anchor:middle;" filled="f" stroked="f" coordsize="21600,21600" o:gfxdata="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8dGu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54673C2">
                          <w:pPr>
                            <w:spacing w:before="0" w:after="0" w:line="240" w:lineRule="auto"/>
                            <w:ind w:left="0" w:right="0" w:firstLine="0"/>
                            <w:jc w:val="left"/>
                          </w:pPr>
                        </w:p>
                      </w:txbxContent>
                    </v:textbox>
                  </v:rect>
                  <v:group id="_x0000_s1026" o:spid="_x0000_s1026" o:spt="203" style="position:absolute;left:1522665;top:3176115;height:1207770;width:7646670;" coordorigin="1522650,3176175" coordsize="7646700,4383825"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rect id="Shape 101" o:spid="_x0000_s1026" o:spt="1" style="position:absolute;left:1522650;top:3176175;height:4383825;width:7646700;v-text-anchor:middle;" filled="f" stroked="f" coordsize="21600,21600" o:gfxdata="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wzVh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7C767746">
                            <w:pPr>
                              <w:spacing w:before="0" w:after="0" w:line="240" w:lineRule="auto"/>
                              <w:ind w:left="0" w:right="0" w:firstLine="0"/>
                              <w:jc w:val="left"/>
                            </w:pPr>
                          </w:p>
                        </w:txbxContent>
                      </v:textbox>
                    </v:rect>
                    <v:group id="_x0000_s1026" o:spid="_x0000_s1026" o:spt="203" style="position:absolute;left:1522665;top:3176179;height:1207643;width:7646671;" coordsize="7646671,1207643"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rect id="Shape 103" o:spid="_x0000_s1026" o:spt="1" style="position:absolute;left:0;top:0;height:1207625;width:7646650;v-text-anchor:middle;" filled="f" stroked="f" coordsize="21600,21600" o:gfxdata="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XQ6N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5F6C3E4">
                              <w:pPr>
                                <w:spacing w:before="0" w:after="0" w:line="240" w:lineRule="auto"/>
                                <w:ind w:left="0" w:right="0" w:firstLine="0"/>
                                <w:jc w:val="left"/>
                              </w:pPr>
                            </w:p>
                          </w:txbxContent>
                        </v:textbox>
                      </v:rect>
                      <v:rect id="Shape 104" o:spid="_x0000_s1026" o:spt="1" style="position:absolute;left:1017576;top:843509;height:224380;width:50673;" filled="f" stroked="f" coordsize="21600,21600" o:gfxdata="UEsDBAoAAAAAAIdO4kAAAAAAAAAAAAAAAAAEAAAAZHJzL1BLAwQUAAAACACHTuJAdl7txL0AAADc&#10;AAAADwAAAGRycy9kb3ducmV2LnhtbEVPS2sCMRC+F/wPYQreaqJI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Xu3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85D354">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105" o:spid="_x0000_s1026" o:spt="1" style="position:absolute;left:1055676;top:843509;height:224380;width:2194749;" filled="f" stroked="f" coordsize="21600,21600" o:gfxdata="UEsDBAoAAAAAAIdO4kAAAAAAAAAAAAAAAAAEAAAAZHJzL1BLAwQUAAAACACHTuJAGRJIX70AAADc&#10;AAAADwAAAGRycy9kb3ducmV2LnhtbEVPS2sCMRC+F/wPYQreaqJg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Ekh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B048BA">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Cagayan De Oro College </w:t>
                              </w:r>
                            </w:p>
                          </w:txbxContent>
                        </v:textbox>
                      </v:rect>
                      <v:rect id="Shape 106" o:spid="_x0000_s1026" o:spt="1" style="position:absolute;left:2706498;top:876085;height:181116;width:101346;" filled="f" stroked="f" coordsize="21600,21600" o:gfxdata="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cDWK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6466527">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w:t>
                              </w:r>
                            </w:p>
                          </w:txbxContent>
                        </v:textbox>
                      </v:rect>
                      <v:rect id="Shape 107" o:spid="_x0000_s1026" o:spt="1" style="position:absolute;left:2782698;top:843509;height:224380;width:50673;" filled="f" stroked="f" coordsize="21600,21600" o:gfxdata="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jHO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784CFCB">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108" o:spid="_x0000_s1026" o:spt="1" style="position:absolute;left:2820798;top:843509;height:224380;width:2588611;" filled="f" stroked="f" coordsize="21600,21600" o:gfxdata="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Pnw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ACE02D">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PHINMA Education Network</w:t>
                              </w:r>
                            </w:p>
                          </w:txbxContent>
                        </v:textbox>
                      </v:rect>
                      <v:rect id="Shape 109" o:spid="_x0000_s1026" o:spt="1" style="position:absolute;left:4768725;top:843509;height:224380;width:50673;" filled="f" stroked="f" coordsize="21600,21600" o:gfxdata="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X0J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FBF2E7A">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110" o:spid="_x0000_s1026" o:spt="1" style="position:absolute;left:6047742;top:843509;height:224380;width:202692;" filled="f" stroked="f" coordsize="21600,21600" o:gfxdata="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8f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D72F88">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    </w:t>
                              </w:r>
                            </w:p>
                          </w:txbxContent>
                        </v:textbox>
                      </v:rect>
                      <v:rect id="Shape 111" o:spid="_x0000_s1026" o:spt="1" style="position:absolute;left:6200142;top:843509;height:224380;width:719354;" filled="f" stroked="f" coordsize="21600,21600" o:gfxdata="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8Ni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E9D60C5">
                              <w:pPr>
                                <w:spacing w:before="0" w:after="160" w:line="258" w:lineRule="auto"/>
                                <w:ind w:left="0" w:right="0" w:firstLine="0"/>
                                <w:jc w:val="left"/>
                              </w:pPr>
                              <w:r>
                                <w:rPr>
                                  <w:rFonts w:ascii="Times New Roman" w:hAnsi="Times New Roman" w:eastAsia="Times New Roman" w:cs="Times New Roman"/>
                                  <w:b/>
                                  <w:i w:val="0"/>
                                  <w:smallCaps w:val="0"/>
                                  <w:strike w:val="0"/>
                                  <w:color w:val="000000"/>
                                  <w:sz w:val="24"/>
                                  <w:vertAlign w:val="baseline"/>
                                </w:rPr>
                                <w:t xml:space="preserve">Page      </w:t>
                              </w:r>
                            </w:p>
                          </w:txbxContent>
                        </v:textbox>
                      </v:rect>
                      <v:rect id="Shape 112" o:spid="_x0000_s1026" o:spt="1" style="position:absolute;left:6742686;top:866592;height:186236;width:42058;" filled="f" stroked="f" coordsize="21600,21600" o:gfxdata="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Ikb2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76F19D5">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rect id="Shape 113" o:spid="_x0000_s1026" o:spt="1" style="position:absolute;left:1017576;top:1015945;height:186236;width:42059;" filled="f" stroked="f" coordsize="21600,21600" o:gfxdata="UEsDBAoAAAAAAIdO4kAAAAAAAAAAAAAAAAAEAAAAZHJzL1BLAwQUAAAACACHTuJAfG7jbbsAAADc&#10;AAAADwAAAGRycy9kb3ducmV2LnhtbEVPTYvCMBC9C/6HMII3TeuC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7jb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B13BA09">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114" o:spid="_x0000_s1026" o:spt="100" style="position:absolute;left:0;top:1092835;height:0;width:7646671;v-text-anchor:middle;" filled="f" stroked="t" coordsize="7646671,120000" o:gfxdata="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q8WAy5AAAA3AAA&#10;AA8AAAAAAAAAAQAgAAAAIgAAAGRycy9kb3ducmV2LnhtbFBLAQIUABQAAAAIAIdO4kAzLwWeOwAA&#10;ADkAAAAQAAAAAAAAAAEAIAAAAAgBAABkcnMvc2hhcGV4bWwueG1sUEsFBgAAAAAGAAYAWwEAALID&#10;AAAAAA==&#10;" path="m7646671,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115" o:spid="_x0000_s1026" o:spt="100" style="position:absolute;left:0;top:749935;height:0;width:7646671;v-text-anchor:middle;" filled="f" stroked="t" coordsize="7646671,120000" o:gfxdata="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Xw/Ze5AAAA3AAA&#10;AA8AAAAAAAAAAQAgAAAAIgAAAGRycy9kb3ducmV2LnhtbFBLAQIUABQAAAAIAIdO4kAzLwWeOwAA&#10;ADkAAAAQAAAAAAAAAAEAIAAAAAgBAABkcnMvc2hhcGV4bWwueG1sUEsFBgAAAAAGAAYAWwEAALID&#10;AAAAAA==&#10;" path="m7646671,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116" o:spid="_x0000_s1026" o:spt="75" type="#_x0000_t75" style="position:absolute;left:6777991;top:823595;height:384048;width:586740;" filled="f" o:preferrelative="f" stroked="f" coordsize="21600,21600" o:gfxdata="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avIq8AAAA&#10;3AAAAA8AAAAAAAAAAQAgAAAAIgAAAGRycy9kb3ducmV2LnhtbFBLAQIUABQAAAAIAIdO4kAzLwWe&#10;OwAAADkAAAAQAAAAAAAAAAEAIAAAAAsBAABkcnMvc2hhcGV4bWwueG1sUEsFBgAAAAAGAAYAWwEA&#10;ALUDAAAAAA==&#10;">
                        <v:fill on="f" focussize="0,0"/>
                        <v:stroke on="f"/>
                        <v:imagedata r:id="rId1" o:title=""/>
                        <o:lock v:ext="edit" aspectratio="f"/>
                      </v:shape>
                      <v:rect id="Shape 117" o:spid="_x0000_s1026" o:spt="1" style="position:absolute;left:7026150;top:851272;height:218907;width:121274;" filled="f" stroked="f" coordsize="21600,21600" o:gfxdata="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V5W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D445FA2">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4"/>
                                  <w:vertAlign w:val="baseline"/>
                                </w:rPr>
                                <w:t xml:space="preserve"> PAGE   \* MERGEFORMAT </w:t>
                              </w:r>
                              <w:r>
                                <w:rPr>
                                  <w:rFonts w:ascii="Cambria" w:hAnsi="Cambria" w:eastAsia="Cambria" w:cs="Cambria"/>
                                  <w:b w:val="0"/>
                                  <w:i w:val="0"/>
                                  <w:smallCaps w:val="0"/>
                                  <w:strike w:val="0"/>
                                  <w:color w:val="000000"/>
                                  <w:sz w:val="26"/>
                                  <w:vertAlign w:val="baseline"/>
                                </w:rPr>
                                <w:t>1</w:t>
                              </w:r>
                            </w:p>
                          </w:txbxContent>
                        </v:textbox>
                      </v:rect>
                      <v:rect id="Shape 118" o:spid="_x0000_s1026" o:spt="1" style="position:absolute;left:7117590;top:831120;height:253365;width:55740;" filled="f" stroked="f" coordsize="21600,21600" o:gfxdata="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KcR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1CA1CB">
                              <w:pPr>
                                <w:spacing w:before="0" w:after="160" w:line="258" w:lineRule="auto"/>
                                <w:ind w:left="0" w:right="0" w:firstLine="0"/>
                                <w:jc w:val="left"/>
                              </w:pPr>
                              <w:r>
                                <w:rPr>
                                  <w:rFonts w:ascii="Cambria" w:hAnsi="Cambria" w:eastAsia="Cambria" w:cs="Cambria"/>
                                  <w:b w:val="0"/>
                                  <w:i w:val="0"/>
                                  <w:smallCaps w:val="0"/>
                                  <w:strike w:val="0"/>
                                  <w:color w:val="000000"/>
                                  <w:sz w:val="30"/>
                                  <w:vertAlign w:val="baseline"/>
                                </w:rPr>
                                <w:t xml:space="preserve"> </w:t>
                              </w:r>
                            </w:p>
                          </w:txbxContent>
                        </v:textbox>
                      </v:rect>
                      <v:shape id="Shape 119" o:spid="_x0000_s1026" o:spt="75" type="#_x0000_t75" style="position:absolute;left:5863592;top:832739;height:207264;width:845820;" filled="f" o:preferrelative="f" stroked="f" coordsize="21600,21600" o:gfxdata="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AWnMugAAANwA&#10;AAAPAAAAAAAAAAEAIAAAACIAAABkcnMvZG93bnJldi54bWxQSwECFAAUAAAACACHTuJAMy8FnjsA&#10;AAA5AAAAEAAAAAAAAAABACAAAAAJAQAAZHJzL3NoYXBleG1sLnhtbFBLBQYAAAAABgAGAFsBAACz&#10;AwAAAAA=&#10;">
                        <v:fill on="f" focussize="0,0"/>
                        <v:stroke on="f"/>
                        <v:imagedata r:id="rId2" o:title=""/>
                        <o:lock v:ext="edit" aspectratio="f"/>
                      </v:shape>
                      <v:rect id="Shape 120" o:spid="_x0000_s1026" o:spt="1" style="position:absolute;left:5956301;top:839160;height:186236;width:42058;" filled="f" stroked="f" coordsize="21600,21600" o:gfxdata="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Qt6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9A7037">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121" o:spid="_x0000_s1026" o:spt="75" type="#_x0000_t75" style="position:absolute;left:6933440;top:832739;height:207264;width:690372;" filled="f" o:preferrelative="f" stroked="f" coordsize="21600,21600" o:gfxdata="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vx1y8AAAA&#10;3AAAAA8AAAAAAAAAAQAgAAAAIgAAAGRycy9kb3ducmV2LnhtbFBLAQIUABQAAAAIAIdO4kAzLwWe&#10;OwAAADkAAAAQAAAAAAAAAAEAIAAAAAsBAABkcnMvc2hhcGV4bWwueG1sUEsFBgAAAAAGAAYAWwEA&#10;ALUDAAAAAA==&#10;">
                        <v:fill on="f" focussize="0,0"/>
                        <v:stroke on="f"/>
                        <v:imagedata r:id="rId3" o:title=""/>
                        <o:lock v:ext="edit" aspectratio="f"/>
                      </v:shape>
                      <v:rect id="Shape 122" o:spid="_x0000_s1026" o:spt="1" style="position:absolute;left:7026150;top:839160;height:186236;width:42058;" filled="f" stroked="f" coordsize="21600,21600" o:gfxdata="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ox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BF2014B">
                              <w:pPr>
                                <w:spacing w:before="0" w:after="160" w:line="258" w:lineRule="auto"/>
                                <w:ind w:left="0" w:right="0" w:firstLine="0"/>
                                <w:jc w:val="left"/>
                              </w:pPr>
                              <w:r>
                                <w:rPr>
                                  <w:rFonts w:ascii="Times New Roman" w:hAnsi="Times New Roman" w:eastAsia="Times New Roman" w:cs="Times New Roman"/>
                                  <w:b w:val="0"/>
                                  <w:i w:val="0"/>
                                  <w:smallCaps w:val="0"/>
                                  <w:strike w:val="0"/>
                                  <w:color w:val="000000"/>
                                  <w:sz w:val="20"/>
                                  <w:vertAlign w:val="baseline"/>
                                </w:rPr>
                                <w:t xml:space="preserve"> </w:t>
                              </w:r>
                            </w:p>
                          </w:txbxContent>
                        </v:textbox>
                      </v:rect>
                      <v:shape id="Shape 123" o:spid="_x0000_s1026" o:spt="75" type="#_x0000_t75" style="position:absolute;left:6884671;top:0;height:575945;width:630796;" filled="f" o:preferrelative="f" stroked="f" coordsize="21600,21600" o:gfxdata="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1igF74A&#10;AADcAAAADwAAAAAAAAABACAAAAAiAAAAZHJzL2Rvd25yZXYueG1sUEsBAhQAFAAAAAgAh07iQDMv&#10;BZ47AAAAOQAAABAAAAAAAAAAAQAgAAAADQEAAGRycy9zaGFwZXhtbC54bWxQSwUGAAAAAAYABgBb&#10;AQAAtwMAAAAA&#10;">
                        <v:fill on="f" focussize="0,0"/>
                        <v:stroke on="f"/>
                        <v:imagedata r:id="rId4" o:title=""/>
                        <o:lock v:ext="edit" aspectratio="f"/>
                      </v:shape>
                    </v:group>
                  </v:group>
                </v:group>
              </v:group>
              <w10:wrap type="square"/>
            </v:group>
          </w:pict>
        </mc:Fallback>
      </mc:AlternateContent>
    </w:r>
  </w:p>
  <w:p w14:paraId="00000065">
    <w:pPr>
      <w:ind w:firstLine="10"/>
    </w:pPr>
    <w:r>
      <w:rPr>
        <w:rFonts w:ascii="Calibri" w:hAnsi="Calibri" w:eastAsia="Calibri" w:cs="Calibri"/>
        <w:sz w:val="22"/>
        <w:szCs w:val="22"/>
      </w:rPr>
      <mc:AlternateContent>
        <mc:Choice Requires="wpg">
          <w:drawing>
            <wp:anchor distT="0" distB="0" distL="0" distR="0" simplePos="0" relativeHeight="251659264" behindDoc="1" locked="0" layoutInCell="1" allowOverlap="1">
              <wp:simplePos x="0" y="0"/>
              <wp:positionH relativeFrom="page">
                <wp:posOffset>1097915</wp:posOffset>
              </wp:positionH>
              <wp:positionV relativeFrom="page">
                <wp:posOffset>0</wp:posOffset>
              </wp:positionV>
              <wp:extent cx="5806440" cy="10058400"/>
              <wp:effectExtent l="0" t="0" r="0" b="0"/>
              <wp:wrapNone/>
              <wp:docPr id="28" name="Group 28"/>
              <wp:cNvGraphicFramePr/>
              <a:graphic xmlns:a="http://schemas.openxmlformats.org/drawingml/2006/main">
                <a:graphicData uri="http://schemas.microsoft.com/office/word/2010/wordprocessingGroup">
                  <wpg:wgp>
                    <wpg:cNvGrpSpPr/>
                    <wpg:grpSpPr>
                      <a:xfrm>
                        <a:off x="2442775" y="0"/>
                        <a:ext cx="5806440" cy="10058400"/>
                        <a:chOff x="2442775" y="0"/>
                        <a:chExt cx="5806450" cy="7560000"/>
                      </a:xfrm>
                    </wpg:grpSpPr>
                    <wpg:grpSp>
                      <wpg:cNvPr id="29" name="Group 29"/>
                      <wpg:cNvGrpSpPr/>
                      <wpg:grpSpPr>
                        <a:xfrm>
                          <a:off x="2442780" y="0"/>
                          <a:ext cx="5806440" cy="7560000"/>
                          <a:chOff x="2442775" y="0"/>
                          <a:chExt cx="5806450" cy="7560000"/>
                        </a:xfrm>
                      </wpg:grpSpPr>
                      <wps:wsp>
                        <wps:cNvPr id="30" name="Shape 3"/>
                        <wps:cNvSpPr/>
                        <wps:spPr>
                          <a:xfrm>
                            <a:off x="2442775" y="0"/>
                            <a:ext cx="5806450" cy="7560000"/>
                          </a:xfrm>
                          <a:prstGeom prst="rect">
                            <a:avLst/>
                          </a:prstGeom>
                          <a:noFill/>
                          <a:ln>
                            <a:noFill/>
                          </a:ln>
                        </wps:spPr>
                        <wps:txbx>
                          <w:txbxContent>
                            <w:p w14:paraId="2EDD3708">
                              <w:pPr>
                                <w:spacing w:before="0" w:after="0" w:line="240" w:lineRule="auto"/>
                                <w:ind w:left="0" w:right="0" w:firstLine="0"/>
                                <w:jc w:val="left"/>
                              </w:pPr>
                            </w:p>
                          </w:txbxContent>
                        </wps:txbx>
                        <wps:bodyPr spcFirstLastPara="1" wrap="square" lIns="91425" tIns="91425" rIns="91425" bIns="91425" anchor="ctr" anchorCtr="0">
                          <a:noAutofit/>
                        </wps:bodyPr>
                      </wps:wsp>
                      <wpg:grpSp>
                        <wpg:cNvPr id="31" name="Group 31"/>
                        <wpg:cNvGrpSpPr/>
                        <wpg:grpSpPr>
                          <a:xfrm>
                            <a:off x="2442780" y="0"/>
                            <a:ext cx="5806440" cy="7560000"/>
                            <a:chOff x="2442775" y="0"/>
                            <a:chExt cx="5806450" cy="7560000"/>
                          </a:xfrm>
                        </wpg:grpSpPr>
                        <wps:wsp>
                          <wps:cNvPr id="126" name="Shape 126"/>
                          <wps:cNvSpPr/>
                          <wps:spPr>
                            <a:xfrm>
                              <a:off x="2442775" y="0"/>
                              <a:ext cx="5806450" cy="7560000"/>
                            </a:xfrm>
                            <a:prstGeom prst="rect">
                              <a:avLst/>
                            </a:prstGeom>
                            <a:noFill/>
                            <a:ln>
                              <a:noFill/>
                            </a:ln>
                          </wps:spPr>
                          <wps:txbx>
                            <w:txbxContent>
                              <w:p w14:paraId="228F8CB1">
                                <w:pPr>
                                  <w:spacing w:before="0" w:after="0" w:line="240" w:lineRule="auto"/>
                                  <w:ind w:left="0" w:right="0" w:firstLine="0"/>
                                  <w:jc w:val="left"/>
                                </w:pPr>
                              </w:p>
                            </w:txbxContent>
                          </wps:txbx>
                          <wps:bodyPr spcFirstLastPara="1" wrap="square" lIns="91425" tIns="91425" rIns="91425" bIns="91425" anchor="ctr" anchorCtr="0">
                            <a:noAutofit/>
                          </wps:bodyPr>
                        </wps:wsp>
                        <wpg:grpSp>
                          <wpg:cNvPr id="32" name="Group 32"/>
                          <wpg:cNvGrpSpPr/>
                          <wpg:grpSpPr>
                            <a:xfrm>
                              <a:off x="2442780" y="0"/>
                              <a:ext cx="5806440" cy="7560000"/>
                              <a:chOff x="2438025" y="0"/>
                              <a:chExt cx="5815950" cy="7560000"/>
                            </a:xfrm>
                          </wpg:grpSpPr>
                          <wps:wsp>
                            <wps:cNvPr id="128" name="Shape 128"/>
                            <wps:cNvSpPr/>
                            <wps:spPr>
                              <a:xfrm>
                                <a:off x="2438025" y="0"/>
                                <a:ext cx="5815950" cy="7560000"/>
                              </a:xfrm>
                              <a:prstGeom prst="rect">
                                <a:avLst/>
                              </a:prstGeom>
                              <a:noFill/>
                              <a:ln>
                                <a:noFill/>
                              </a:ln>
                            </wps:spPr>
                            <wps:txbx>
                              <w:txbxContent>
                                <w:p w14:paraId="6A303FAA">
                                  <w:pPr>
                                    <w:spacing w:before="0" w:after="0" w:line="240" w:lineRule="auto"/>
                                    <w:ind w:left="0" w:right="0" w:firstLine="0"/>
                                    <w:jc w:val="left"/>
                                  </w:pPr>
                                </w:p>
                              </w:txbxContent>
                            </wps:txbx>
                            <wps:bodyPr spcFirstLastPara="1" wrap="square" lIns="91425" tIns="91425" rIns="91425" bIns="91425" anchor="ctr" anchorCtr="0">
                              <a:noAutofit/>
                            </wps:bodyPr>
                          </wps:wsp>
                          <wpg:grpSp>
                            <wpg:cNvPr id="33" name="Group 33"/>
                            <wpg:cNvGrpSpPr/>
                            <wpg:grpSpPr>
                              <a:xfrm>
                                <a:off x="2442802" y="0"/>
                                <a:ext cx="5806397" cy="7560000"/>
                                <a:chOff x="0" y="0"/>
                                <a:chExt cx="5806397" cy="10058400"/>
                              </a:xfrm>
                            </wpg:grpSpPr>
                            <wps:wsp>
                              <wps:cNvPr id="130" name="Shape 130"/>
                              <wps:cNvSpPr/>
                              <wps:spPr>
                                <a:xfrm>
                                  <a:off x="0" y="0"/>
                                  <a:ext cx="5806375" cy="10058400"/>
                                </a:xfrm>
                                <a:prstGeom prst="rect">
                                  <a:avLst/>
                                </a:prstGeom>
                                <a:noFill/>
                                <a:ln>
                                  <a:noFill/>
                                </a:ln>
                              </wps:spPr>
                              <wps:txbx>
                                <w:txbxContent>
                                  <w:p w14:paraId="59C60233">
                                    <w:pPr>
                                      <w:spacing w:before="0" w:after="0" w:line="240" w:lineRule="auto"/>
                                      <w:ind w:left="0" w:right="0" w:firstLine="0"/>
                                      <w:jc w:val="left"/>
                                    </w:pPr>
                                  </w:p>
                                </w:txbxContent>
                              </wps:txbx>
                              <wps:bodyPr spcFirstLastPara="1" wrap="square" lIns="91425" tIns="91425" rIns="91425" bIns="91425" anchor="ctr" anchorCtr="0">
                                <a:noAutofit/>
                              </wps:bodyPr>
                            </wps:wsp>
                            <wps:wsp>
                              <wps:cNvPr id="131" name="Shape 131"/>
                              <wps:cNvSpPr/>
                              <wps:spPr>
                                <a:xfrm>
                                  <a:off x="0" y="0"/>
                                  <a:ext cx="592" cy="10058400"/>
                                </a:xfrm>
                                <a:custGeom>
                                  <a:avLst/>
                                  <a:gdLst/>
                                  <a:ahLst/>
                                  <a:cxnLst/>
                                  <a:rect l="l" t="t" r="r" b="b"/>
                                  <a:pathLst>
                                    <a:path w="592" h="10058400" extrusionOk="0">
                                      <a:moveTo>
                                        <a:pt x="592" y="1005840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132" name="Shape 132"/>
                              <wps:cNvSpPr/>
                              <wps:spPr>
                                <a:xfrm>
                                  <a:off x="5805794" y="0"/>
                                  <a:ext cx="603" cy="10058400"/>
                                </a:xfrm>
                                <a:custGeom>
                                  <a:avLst/>
                                  <a:gdLst/>
                                  <a:ahLst/>
                                  <a:cxnLst/>
                                  <a:rect l="l" t="t" r="r" b="b"/>
                                  <a:pathLst>
                                    <a:path w="603" h="10058400" extrusionOk="0">
                                      <a:moveTo>
                                        <a:pt x="603" y="10058400"/>
                                      </a:moveTo>
                                      <a:lnTo>
                                        <a:pt x="0" y="0"/>
                                      </a:lnTo>
                                    </a:path>
                                  </a:pathLst>
                                </a:custGeom>
                                <a:noFill/>
                                <a:ln w="952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3" name="Shape 133"/>
                                <pic:cNvPicPr preferRelativeResize="0"/>
                              </pic:nvPicPr>
                              <pic:blipFill>
                                <a:blip r:embed="rId5"/>
                                <a:srcRect/>
                                <a:stretch>
                                  <a:fillRect/>
                                </a:stretch>
                              </pic:blipFill>
                              <pic:spPr>
                                <a:xfrm>
                                  <a:off x="5167222" y="1627632"/>
                                  <a:ext cx="512064" cy="144780"/>
                                </a:xfrm>
                                <a:prstGeom prst="rect">
                                  <a:avLst/>
                                </a:prstGeom>
                                <a:noFill/>
                                <a:ln>
                                  <a:noFill/>
                                </a:ln>
                              </pic:spPr>
                            </pic:pic>
                          </wpg:grpSp>
                        </wpg:grpSp>
                      </wpg:grpSp>
                    </wpg:grpSp>
                  </wpg:wgp>
                </a:graphicData>
              </a:graphic>
            </wp:anchor>
          </w:drawing>
        </mc:Choice>
        <mc:Fallback>
          <w:pict>
            <v:group id="_x0000_s1026" o:spid="_x0000_s1026" o:spt="203" style="position:absolute;left:0pt;margin-left:86.45pt;margin-top:0pt;height:792pt;width:457.2pt;mso-position-horizontal-relative:page;mso-position-vertical-relative:page;z-index:-251657216;mso-width-relative:page;mso-height-relative:page;" coordorigin="2442775,0" coordsize="5806450,7560000" o:gfxdata="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">
              <o:lock v:ext="edit" aspectratio="f"/>
              <v:group id="_x0000_s1026" o:spid="_x0000_s1026" o:spt="203" style="position:absolute;left:2442780;top:0;height:7560000;width:5806440;" coordorigin="2442775,0" coordsize="5806450,7560000"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rect id="Shape 3" o:spid="_x0000_s1026" o:spt="1" style="position:absolute;left:2442775;top:0;height:7560000;width:5806450;v-text-anchor:middle;" filled="f" stroked="f" coordsize="21600,21600" o:gfxdata="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CCzL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2EDD3708">
                        <w:pPr>
                          <w:spacing w:before="0" w:after="0" w:line="240" w:lineRule="auto"/>
                          <w:ind w:left="0" w:right="0" w:firstLine="0"/>
                          <w:jc w:val="left"/>
                        </w:pPr>
                      </w:p>
                    </w:txbxContent>
                  </v:textbox>
                </v:rect>
                <v:group id="_x0000_s1026" o:spid="_x0000_s1026" o:spt="203" style="position:absolute;left:2442780;top:0;height:7560000;width:5806440;" coordorigin="2442775,0" coordsize="5806450,756000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rect id="Shape 126" o:spid="_x0000_s1026" o:spt="1" style="position:absolute;left:2442775;top:0;height:7560000;width:5806450;v-text-anchor:middle;" filled="f" stroked="f" coordsize="21600,21600" o:gfxdata="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5/xdb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228F8CB1">
                          <w:pPr>
                            <w:spacing w:before="0" w:after="0" w:line="240" w:lineRule="auto"/>
                            <w:ind w:left="0" w:right="0" w:firstLine="0"/>
                            <w:jc w:val="left"/>
                          </w:pPr>
                        </w:p>
                      </w:txbxContent>
                    </v:textbox>
                  </v:rect>
                  <v:group id="_x0000_s1026" o:spid="_x0000_s1026" o:spt="203" style="position:absolute;left:2442780;top:0;height:7560000;width:5806440;" coordorigin="2438025,0" coordsize="5815950,7560000"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Shape 128" o:spid="_x0000_s1026" o:spt="1" style="position:absolute;left:2438025;top:0;height:7560000;width:5815950;v-text-anchor:middle;" filled="f" stroked="f" coordsize="21600,21600" o:gfxdata="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MCc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6A303FAA">
                            <w:pPr>
                              <w:spacing w:before="0" w:after="0" w:line="240" w:lineRule="auto"/>
                              <w:ind w:left="0" w:right="0" w:firstLine="0"/>
                              <w:jc w:val="left"/>
                            </w:pPr>
                          </w:p>
                        </w:txbxContent>
                      </v:textbox>
                    </v:rect>
                    <v:group id="_x0000_s1026" o:spid="_x0000_s1026" o:spt="203" style="position:absolute;left:2442802;top:0;height:7560000;width:5806397;" coordsize="5806397,10058400"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rect id="Shape 130" o:spid="_x0000_s1026" o:spt="1" style="position:absolute;left:0;top:0;height:10058400;width:5806375;v-text-anchor:middle;" filled="f" stroked="f" coordsize="21600,21600" o:gfxdata="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1pH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59C60233">
                              <w:pPr>
                                <w:spacing w:before="0" w:after="0" w:line="240" w:lineRule="auto"/>
                                <w:ind w:left="0" w:right="0" w:firstLine="0"/>
                                <w:jc w:val="left"/>
                              </w:pPr>
                            </w:p>
                          </w:txbxContent>
                        </v:textbox>
                      </v:rect>
                      <v:shape id="Shape 131" o:spid="_x0000_s1026" o:spt="100" style="position:absolute;left:0;top:0;height:10058400;width:592;v-text-anchor:middle;" filled="f" stroked="t" coordsize="592,10058400" o:gfxdata="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CBzougAAANwA&#10;AAAPAAAAAAAAAAEAIAAAACIAAABkcnMvZG93bnJldi54bWxQSwECFAAUAAAACACHTuJAMy8FnjsA&#10;AAA5AAAAEAAAAAAAAAABACAAAAAJAQAAZHJzL3NoYXBleG1sLnhtbFBLBQYAAAAABgAGAFsBAACz&#10;AwAAAAA=&#10;" path="m592,1005840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132" o:spid="_x0000_s1026" o:spt="100" style="position:absolute;left:5805794;top:0;height:10058400;width:603;v-text-anchor:middle;" filled="f" stroked="t" coordsize="603,10058400" o:gfxdata="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AAIL4A&#10;AADcAAAADwAAAAAAAAABACAAAAAiAAAAZHJzL2Rvd25yZXYueG1sUEsBAhQAFAAAAAgAh07iQDMv&#10;BZ47AAAAOQAAABAAAAAAAAAAAQAgAAAADQEAAGRycy9zaGFwZXhtbC54bWxQSwUGAAAAAAYABgBb&#10;AQAAtwMAAAAA&#10;" path="m603,10058400l0,0e">
                        <v:fill on="f" focussize="0,0"/>
                        <v:stroke color="#808080" joinstyle="round" startarrowwidth="narrow" startarrowlength="short" endarrowwidth="narrow" endarrowlength="short"/>
                        <v:imagedata o:title=""/>
                        <o:lock v:ext="edit" aspectratio="f"/>
                        <v:textbox inset="7.1988188976378pt,7.1988188976378pt,7.1988188976378pt,7.1988188976378pt"/>
                      </v:shape>
                      <v:shape id="Shape 133" o:spid="_x0000_s1026" o:spt="75" type="#_x0000_t75" style="position:absolute;left:5167222;top:1627632;height:144780;width:512064;" filled="f" o:preferrelative="f" stroked="f" coordsize="21600,21600" o:gfxdata="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JzVu5AAAA3AAA&#10;AA8AAAAAAAAAAQAgAAAAIgAAAGRycy9kb3ducmV2LnhtbFBLAQIUABQAAAAIAIdO4kAzLwWeOwAA&#10;ADkAAAAQAAAAAAAAAAEAIAAAAAgBAABkcnMvc2hhcGV4bWwueG1sUEsFBgAAAAAGAAYAWwEAALID&#10;AAAAAA==&#10;">
                        <v:fill on="f" focussize="0,0"/>
                        <v:stroke on="f"/>
                        <v:imagedata r:id="rId5" o:title=""/>
                        <o:lock v:ext="edit" aspectratio="f"/>
                      </v:shape>
                    </v:group>
                  </v:group>
                </v:group>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Arial" w:hAnsi="Arial" w:eastAsia="Arial" w:cs="Arial"/>
        <w:color w:val="374151"/>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color w:val="374151"/>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decimal"/>
      <w:lvlText w:val="●.○.%3"/>
      <w:lvlJc w:val="left"/>
      <w:pPr>
        <w:ind w:left="0" w:firstLine="0"/>
      </w:pPr>
    </w:lvl>
    <w:lvl w:ilvl="3" w:tentative="0">
      <w:start w:val="1"/>
      <w:numFmt w:val="decimal"/>
      <w:lvlText w:val="●.○.%3.%4"/>
      <w:lvlJc w:val="left"/>
      <w:pPr>
        <w:ind w:left="0" w:firstLine="0"/>
      </w:pPr>
    </w:lvl>
    <w:lvl w:ilvl="4" w:tentative="0">
      <w:start w:val="1"/>
      <w:numFmt w:val="decimal"/>
      <w:lvlText w:val="●.○.%3.%4.%5"/>
      <w:lvlJc w:val="left"/>
      <w:pPr>
        <w:ind w:left="0" w:firstLine="0"/>
      </w:pPr>
    </w:lvl>
    <w:lvl w:ilvl="5" w:tentative="0">
      <w:start w:val="1"/>
      <w:numFmt w:val="decimal"/>
      <w:lvlText w:val="●.○.%3.%4.%5.%6"/>
      <w:lvlJc w:val="left"/>
      <w:pPr>
        <w:ind w:left="0" w:firstLine="0"/>
      </w:pPr>
    </w:lvl>
    <w:lvl w:ilvl="6" w:tentative="0">
      <w:start w:val="1"/>
      <w:numFmt w:val="decimal"/>
      <w:lvlText w:val="●.○.%3.%4.%5.%6.%7"/>
      <w:lvlJc w:val="left"/>
      <w:pPr>
        <w:ind w:left="0" w:firstLine="0"/>
      </w:pPr>
    </w:lvl>
    <w:lvl w:ilvl="7" w:tentative="0">
      <w:start w:val="1"/>
      <w:numFmt w:val="decimal"/>
      <w:lvlText w:val="●.○.%3.%4.%5.%6.%7.%8"/>
      <w:lvlJc w:val="left"/>
      <w:pPr>
        <w:ind w:left="0" w:firstLine="0"/>
      </w:pPr>
    </w:lvl>
    <w:lvl w:ilvl="8" w:tentative="0">
      <w:start w:val="1"/>
      <w:numFmt w:val="decimal"/>
      <w:lvlText w:val="●.○.%3.%4.%5.%6.%7.%8.%9"/>
      <w:lvlJc w:val="left"/>
      <w:pPr>
        <w:ind w:left="0" w:firstLine="0"/>
      </w:p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rFonts w:ascii="Arial" w:hAnsi="Arial" w:eastAsia="Arial" w:cs="Arial"/>
        <w:color w:val="374151"/>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9600DE4"/>
    <w:rsid w:val="56585D34"/>
    <w:rsid w:val="599A5F16"/>
    <w:rsid w:val="772C5D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 w:line="467" w:lineRule="auto"/>
      <w:ind w:left="10" w:right="60"/>
      <w:jc w:val="both"/>
    </w:pPr>
    <w:rPr>
      <w:rFonts w:asciiTheme="minorHAnsi" w:hAnsiTheme="minorHAnsi" w:eastAsiaTheme="minorEastAsia" w:cstheme="minorBidi"/>
      <w:sz w:val="24"/>
      <w:szCs w:val="24"/>
      <w:lang w:val="en"/>
    </w:rPr>
  </w:style>
  <w:style w:type="paragraph" w:styleId="2">
    <w:name w:val="heading 1"/>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4" w:line="265" w:lineRule="auto"/>
      <w:ind w:left="10" w:right="51" w:hanging="10"/>
      <w:jc w:val="left"/>
    </w:pPr>
    <w:rPr>
      <w:rFonts w:ascii="Times New Roman" w:hAnsi="Times New Roman" w:eastAsia="Times New Roman" w:cs="Times New Roman"/>
      <w:b/>
      <w:bCs/>
      <w:color w:val="000000"/>
      <w:sz w:val="24"/>
      <w:szCs w:val="24"/>
      <w:u w:val="none"/>
      <w:shd w:val="clear" w:fill="auto"/>
      <w:vertAlign w:val="baseline"/>
    </w:rPr>
  </w:style>
  <w:style w:type="paragraph" w:styleId="3">
    <w:name w:val="heading 2"/>
    <w:basedOn w:val="1"/>
    <w:next w:val="1"/>
    <w:qFormat/>
    <w:uiPriority w:val="0"/>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44" w:line="265" w:lineRule="auto"/>
      <w:ind w:left="10" w:right="51" w:hanging="10"/>
      <w:jc w:val="left"/>
    </w:pPr>
    <w:rPr>
      <w:rFonts w:ascii="Times New Roman" w:hAnsi="Times New Roman" w:eastAsia="Times New Roman" w:cs="Times New Roman"/>
      <w:b/>
      <w:bCs/>
      <w:color w:val="000000"/>
      <w:sz w:val="24"/>
      <w:szCs w:val="24"/>
      <w:u w:val="none"/>
      <w:shd w:val="clear" w:fill="auto"/>
      <w:vertAlign w:val="baseline"/>
    </w:rPr>
  </w:style>
  <w:style w:type="paragraph" w:styleId="4">
    <w:name w:val="heading 3"/>
    <w:basedOn w:val="1"/>
    <w:next w:val="1"/>
    <w:qFormat/>
    <w:uiPriority w:val="0"/>
    <w:pPr>
      <w:keepNext/>
      <w:keepLines/>
      <w:spacing w:before="40" w:after="0"/>
    </w:pPr>
    <w:rPr>
      <w:rFonts w:ascii="Calibri" w:hAnsi="Calibri" w:eastAsia="Calibri" w:cs="Calibri"/>
      <w:color w:val="1F3863"/>
    </w:rPr>
  </w:style>
  <w:style w:type="paragraph" w:styleId="5">
    <w:name w:val="heading 4"/>
    <w:basedOn w:val="1"/>
    <w:next w:val="1"/>
    <w:qFormat/>
    <w:uiPriority w:val="0"/>
    <w:pPr>
      <w:keepNext/>
      <w:keepLines/>
      <w:spacing w:before="200" w:after="0"/>
    </w:pPr>
    <w:rPr>
      <w:rFonts w:ascii="Calibri" w:hAnsi="Calibri" w:eastAsia="Calibri" w:cs="Calibri"/>
      <w:b/>
      <w:bCs/>
      <w:i/>
      <w:iCs/>
      <w:color w:val="4472C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5" Type="http://schemas.openxmlformats.org/officeDocument/2006/relationships/image" Target="media/image1.png"/><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5" Type="http://schemas.openxmlformats.org/officeDocument/2006/relationships/image" Target="media/image1.png"/><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1083</Words>
  <Characters>6257</Characters>
  <TotalTime>45</TotalTime>
  <ScaleCrop>false</ScaleCrop>
  <LinksUpToDate>false</LinksUpToDate>
  <CharactersWithSpaces>7279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2026-04-09T13:08:00Z</dcterms:created>
  <dc:creator>ADMIN</dc:creator>
  <cp:lastModifiedBy>Rusty Cabezas</cp:lastModifiedBy>
  <dcterms:modified xsi:type="dcterms:W3CDTF">2026-04-10T02:07:35Z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A9ABEC4959C347B48479E3902921B55F_13</vt:lpwstr>
  </property>
  <property fmtid="{D5CDD505-2E9C-101B-9397-08002B2CF9AE}" pid="4" name="KSOTemplateDocerSaveRecord">
    <vt:lpwstr>eyJoZGlkIjoiMzU1Zjc0ZGZjNmJiNTdiOTUyOTZjYTUzYmM2OTUzODkiLCJ1c2VySWQiOiI3MDQ4Njg0NjI5NzUifQ==</vt:lpwstr>
  </property>
</Properties>
</file>